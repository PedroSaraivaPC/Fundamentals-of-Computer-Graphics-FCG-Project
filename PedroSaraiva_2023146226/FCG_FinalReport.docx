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219C88" w14:textId="56ED752B" w:rsidR="003312ED" w:rsidRPr="00D14769" w:rsidRDefault="0010710E" w:rsidP="000133CD">
      <w:pPr>
        <w:pStyle w:val="Ttulo"/>
        <w:ind w:firstLine="720"/>
        <w:rPr>
          <w:lang w:val="pt-PT"/>
        </w:rPr>
      </w:pPr>
      <w:r>
        <w:rPr>
          <w:lang w:val="pt-PT"/>
        </w:rPr>
        <w:t>pEDRO</w:t>
      </w:r>
      <w:r w:rsidR="005D6EAB">
        <w:rPr>
          <w:lang w:val="pt-PT"/>
        </w:rPr>
        <w:t xml:space="preserve"> MIGUEL PIRES</w:t>
      </w:r>
      <w:r>
        <w:rPr>
          <w:lang w:val="pt-PT"/>
        </w:rPr>
        <w:t xml:space="preserve"> SARAIVA</w:t>
      </w:r>
    </w:p>
    <w:p w14:paraId="6B7EFD0C" w14:textId="207D272A" w:rsidR="003312ED" w:rsidRPr="00D14769" w:rsidRDefault="0010710E">
      <w:pPr>
        <w:pStyle w:val="Subttulo"/>
        <w:rPr>
          <w:lang w:val="pt-PT"/>
        </w:rPr>
      </w:pPr>
      <w:r>
        <w:rPr>
          <w:lang w:val="pt-PT"/>
        </w:rPr>
        <w:t>2023146226</w:t>
      </w:r>
    </w:p>
    <w:p w14:paraId="01BEA814" w14:textId="77777777" w:rsidR="00D301C6" w:rsidRDefault="00D301C6" w:rsidP="00D301C6">
      <w:pPr>
        <w:rPr>
          <w:lang w:val="pt-PT"/>
        </w:rPr>
      </w:pP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577"/>
        <w:gridCol w:w="8783"/>
      </w:tblGrid>
      <w:tr w:rsidR="00A57C14" w:rsidRPr="00CC6F55" w14:paraId="1FBA7755" w14:textId="77777777" w:rsidTr="009569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0A42BE57" w14:textId="77777777" w:rsidR="00A57C14" w:rsidRPr="008C597C" w:rsidRDefault="00A57C14" w:rsidP="0095690B">
            <w:pPr>
              <w:rPr>
                <w:lang w:val="en-GB"/>
              </w:rPr>
            </w:pPr>
            <w:r w:rsidRPr="00D14769">
              <w:rPr>
                <w:noProof/>
                <w:lang w:val="pt-PT" w:eastAsia="pt-PT"/>
              </w:rPr>
              <mc:AlternateContent>
                <mc:Choice Requires="wpg">
                  <w:drawing>
                    <wp:inline distT="0" distB="0" distL="0" distR="0" wp14:anchorId="569AEAF4" wp14:editId="10347E9E">
                      <wp:extent cx="141605" cy="141605"/>
                      <wp:effectExtent l="0" t="0" r="0" b="0"/>
                      <wp:docPr id="7" name="Group 5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8" name="Rectangle 8" descr="Blue rectangl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Freeform 9" descr="Information icon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0490E3" id="Group 5" o:spid="_x0000_s1026" alt="Tip icon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">
                      <v:rect id="Rectangle 8" o:spid="_x0000_s1027" alt="Blue rectangle" style="position:absolute;width:141605;height:141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vAa78A&#10;AADaAAAADwAAAGRycy9kb3ducmV2LnhtbERPW2vCMBR+F/wP4Qh709QiW6lGEUEYCGPz8uDboTm2&#10;xeYkJFnb/fvlYbDHj+++2Y2mEz350FpWsFxkIIgrq1uuFVwvx3kBIkRkjZ1lUvBDAXbb6WSDpbYD&#10;f1F/jrVIIRxKVNDE6EopQ9WQwbCwjjhxD+sNxgR9LbXHIYWbTuZZ9ioNtpwaGnR0aKh6nr+NghN+&#10;8BX7RyuLt888c9TdV+6m1Mts3K9BRBrjv/jP/a4VpK3pSroBcvs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5i8BrvwAAANoAAAAPAAAAAAAAAAAAAAAAAJgCAABkcnMvZG93bnJl&#10;di54bWxQSwUGAAAAAAQABAD1AAAAhAMAAAAA&#10;" fillcolor="#2e74b5 [2404]" stroked="f" strokeweight="0"/>
                      <v:shape id="Freeform 9" o:spid="_x0000_s1028" alt="Information icon" style="position:absolute;left:58420;top:22225;width:24765;height:97155;visibility:visible;mso-wrap-style:square;v-text-anchor:top" coordsize="541,21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sOscQA&#10;AADaAAAADwAAAGRycy9kb3ducmV2LnhtbESPQWvCQBSE74X+h+UVems2emg0zSpSKOhBtJreX7Ov&#10;STT7NmZXE/vruwXB4zAz3zDZfDCNuFDnassKRlEMgriwuuZSQb7/eJmAcB5ZY2OZFFzJwXz2+JBh&#10;qm3Pn3TZ+VIECLsUFVTet6mUrqjIoItsSxy8H9sZ9EF2pdQd9gFuGjmO41dpsOawUGFL7xUVx93Z&#10;KNh828Pv/rQtm69Vm1u9LpJtMlHq+WlYvIHwNPh7+NZeagVT+L8SboC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bDrHEAAAA2gAAAA8AAAAAAAAAAAAAAAAAmAIAAGRycy9k&#10;b3ducmV2LnhtbFBLBQYAAAAABAAEAPUAAACJAw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3D8CD67E" w14:textId="77777777" w:rsidR="00A57C14" w:rsidRDefault="00A57C14" w:rsidP="0095690B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Preencha os quadros seguintes com muito cuidado e atenção. </w:t>
            </w:r>
          </w:p>
          <w:p w14:paraId="5F0D63CC" w14:textId="39C396FD" w:rsidR="00A57C14" w:rsidRPr="00EE1A1B" w:rsidRDefault="00A57C14" w:rsidP="00A57C14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O facto de não indicar aqui algum elemento pedido pode implicar que o mesmo </w:t>
            </w:r>
            <w:r w:rsidR="00E72282">
              <w:rPr>
                <w:lang w:val="pt-PT"/>
              </w:rPr>
              <w:t xml:space="preserve">venha </w:t>
            </w:r>
            <w:r>
              <w:rPr>
                <w:lang w:val="pt-PT"/>
              </w:rPr>
              <w:t>não a ser valorizado</w:t>
            </w:r>
          </w:p>
        </w:tc>
      </w:tr>
    </w:tbl>
    <w:p w14:paraId="4F80B2C6" w14:textId="77777777" w:rsidR="003312ED" w:rsidRPr="00D14769" w:rsidRDefault="00D14769">
      <w:pPr>
        <w:pStyle w:val="Ttulo1"/>
        <w:rPr>
          <w:lang w:val="pt-PT"/>
        </w:rPr>
      </w:pPr>
      <w:r w:rsidRPr="00D14769">
        <w:rPr>
          <w:lang w:val="pt-PT"/>
        </w:rPr>
        <w:t>MODELAÇÃO</w:t>
      </w: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Table to enter Name, Title, and Date"/>
      </w:tblPr>
      <w:tblGrid>
        <w:gridCol w:w="3560"/>
        <w:gridCol w:w="1264"/>
        <w:gridCol w:w="1756"/>
        <w:gridCol w:w="1367"/>
        <w:gridCol w:w="1403"/>
      </w:tblGrid>
      <w:tr w:rsidR="00873D36" w:rsidRPr="00D14769" w14:paraId="057D3981" w14:textId="77777777" w:rsidTr="00873D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175726EE" w14:textId="77777777" w:rsidR="00873D36" w:rsidRPr="00D14769" w:rsidRDefault="00873D36" w:rsidP="00873D36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MODELAÇÃO</w:t>
            </w:r>
            <w:r w:rsidR="00F77922">
              <w:rPr>
                <w:lang w:val="pt-PT"/>
              </w:rPr>
              <w:t xml:space="preserve"> (30%)</w:t>
            </w:r>
          </w:p>
        </w:tc>
      </w:tr>
      <w:tr w:rsidR="00D14769" w:rsidRPr="005D6EAB" w14:paraId="1DEB0380" w14:textId="77777777" w:rsidTr="008C597C">
        <w:tc>
          <w:tcPr>
            <w:tcW w:w="1922" w:type="pct"/>
            <w:vMerge w:val="restart"/>
          </w:tcPr>
          <w:p w14:paraId="3013B074" w14:textId="69EB12B5" w:rsidR="00E01FDD" w:rsidRDefault="00D14769" w:rsidP="00D14769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>dentifique o nome dos</w:t>
            </w:r>
            <w:r w:rsidRPr="00D14769">
              <w:rPr>
                <w:lang w:val="pt-PT"/>
              </w:rPr>
              <w:t xml:space="preserve"> </w:t>
            </w:r>
            <w:r w:rsidRPr="00D301C6">
              <w:rPr>
                <w:u w:val="single"/>
                <w:lang w:val="pt-PT"/>
              </w:rPr>
              <w:t>5 objetos mais complexos construídos com recurso a malhas</w:t>
            </w:r>
            <w:r w:rsidR="00E01FDD">
              <w:rPr>
                <w:lang w:val="pt-PT"/>
              </w:rPr>
              <w:t>, usando a seguinte estrutura &lt;Nome da Coleção / Nome do Objeto&gt;</w:t>
            </w:r>
          </w:p>
          <w:p w14:paraId="7E651A85" w14:textId="77777777" w:rsidR="00D14769" w:rsidRPr="00D14769" w:rsidRDefault="00E01FDD" w:rsidP="00E01FDD">
            <w:pPr>
              <w:rPr>
                <w:lang w:val="pt-PT"/>
              </w:rPr>
            </w:pPr>
            <w:r>
              <w:rPr>
                <w:lang w:val="pt-PT"/>
              </w:rPr>
              <w:t>N</w:t>
            </w:r>
            <w:r w:rsidR="00D14769">
              <w:rPr>
                <w:lang w:val="pt-PT"/>
              </w:rPr>
              <w:t>ão deve incluir elementos importados e que não tenha</w:t>
            </w:r>
            <w:r w:rsidR="00873D36">
              <w:rPr>
                <w:lang w:val="pt-PT"/>
              </w:rPr>
              <w:t>m</w:t>
            </w:r>
            <w:r w:rsidR="00D14769">
              <w:rPr>
                <w:lang w:val="pt-PT"/>
              </w:rPr>
              <w:t xml:space="preserve"> sido construídos por si, no Blender</w:t>
            </w:r>
          </w:p>
        </w:tc>
        <w:tc>
          <w:tcPr>
            <w:tcW w:w="3078" w:type="pct"/>
            <w:gridSpan w:val="4"/>
          </w:tcPr>
          <w:p w14:paraId="07B74BFE" w14:textId="7A7AF303" w:rsidR="00D14769" w:rsidRPr="00D14769" w:rsidRDefault="00873D36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="00D6333E">
              <w:rPr>
                <w:lang w:val="pt-PT"/>
              </w:rPr>
              <w:t>Aeroporto</w:t>
            </w:r>
            <w:r>
              <w:rPr>
                <w:lang w:val="pt-PT"/>
              </w:rPr>
              <w:t xml:space="preserve"> / </w:t>
            </w:r>
            <w:r w:rsidR="00D6333E" w:rsidRPr="00D6333E">
              <w:rPr>
                <w:lang w:val="pt-PT"/>
              </w:rPr>
              <w:t>AviaoPrincipal</w:t>
            </w:r>
            <w:r w:rsidR="00CC6F55">
              <w:rPr>
                <w:lang w:val="pt-PT"/>
              </w:rPr>
              <w:t xml:space="preserve"> / Corpo</w:t>
            </w:r>
            <w:r w:rsidR="00433465">
              <w:rPr>
                <w:lang w:val="pt-PT"/>
              </w:rPr>
              <w:t xml:space="preserve"> </w:t>
            </w:r>
            <w:r>
              <w:rPr>
                <w:lang w:val="pt-PT"/>
              </w:rPr>
              <w:t>&gt;</w:t>
            </w:r>
          </w:p>
        </w:tc>
      </w:tr>
      <w:tr w:rsidR="00D14769" w:rsidRPr="005D6EAB" w14:paraId="6B256B60" w14:textId="77777777" w:rsidTr="008C597C">
        <w:tc>
          <w:tcPr>
            <w:tcW w:w="1922" w:type="pct"/>
            <w:vMerge/>
          </w:tcPr>
          <w:p w14:paraId="5BF21021" w14:textId="77777777" w:rsidR="00D14769" w:rsidRPr="00D14769" w:rsidRDefault="00D14769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70619887" w14:textId="67704FA6" w:rsidR="00D14769" w:rsidRPr="00D14769" w:rsidRDefault="00D6333E">
            <w:pPr>
              <w:rPr>
                <w:lang w:val="pt-PT"/>
              </w:rPr>
            </w:pPr>
            <w:r>
              <w:rPr>
                <w:lang w:val="pt-PT"/>
              </w:rPr>
              <w:t xml:space="preserve">&lt;Aeroporto / </w:t>
            </w:r>
            <w:r w:rsidR="00CC6F55">
              <w:rPr>
                <w:lang w:val="pt-PT"/>
              </w:rPr>
              <w:t xml:space="preserve">OutrosObjetos </w:t>
            </w:r>
            <w:r w:rsidR="00CC6F55">
              <w:rPr>
                <w:lang w:val="pt-PT"/>
              </w:rPr>
              <w:t>/ Grade / ArameFarpado</w:t>
            </w:r>
            <w:r w:rsidR="00B63C3E">
              <w:rPr>
                <w:lang w:val="pt-PT"/>
              </w:rPr>
              <w:t xml:space="preserve"> </w:t>
            </w:r>
            <w:r>
              <w:rPr>
                <w:lang w:val="pt-PT"/>
              </w:rPr>
              <w:t>&gt;</w:t>
            </w:r>
          </w:p>
        </w:tc>
      </w:tr>
      <w:tr w:rsidR="00D14769" w:rsidRPr="005D6EAB" w14:paraId="23218232" w14:textId="77777777" w:rsidTr="008C597C">
        <w:tc>
          <w:tcPr>
            <w:tcW w:w="1922" w:type="pct"/>
            <w:vMerge/>
          </w:tcPr>
          <w:p w14:paraId="1595374A" w14:textId="77777777" w:rsidR="00D14769" w:rsidRPr="00D14769" w:rsidRDefault="00D14769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1876DDA3" w14:textId="3507775D" w:rsidR="00D14769" w:rsidRPr="00D14769" w:rsidRDefault="00D6333E">
            <w:pPr>
              <w:rPr>
                <w:lang w:val="pt-PT"/>
              </w:rPr>
            </w:pPr>
            <w:r>
              <w:rPr>
                <w:lang w:val="pt-PT"/>
              </w:rPr>
              <w:t xml:space="preserve">&lt;Aeroporto / </w:t>
            </w:r>
            <w:r w:rsidR="006976CE">
              <w:rPr>
                <w:lang w:val="pt-PT"/>
              </w:rPr>
              <w:t>OutrosObjetos / Hangares</w:t>
            </w:r>
            <w:r w:rsidR="00B63C3E">
              <w:rPr>
                <w:lang w:val="pt-PT"/>
              </w:rPr>
              <w:t xml:space="preserve"> </w:t>
            </w:r>
            <w:r w:rsidR="00C13A6D">
              <w:rPr>
                <w:lang w:val="pt-PT"/>
              </w:rPr>
              <w:t>/ Hangar1-2-3</w:t>
            </w:r>
            <w:r w:rsidR="00433465">
              <w:rPr>
                <w:lang w:val="pt-PT"/>
              </w:rPr>
              <w:t xml:space="preserve"> </w:t>
            </w:r>
            <w:r>
              <w:rPr>
                <w:lang w:val="pt-PT"/>
              </w:rPr>
              <w:t>&gt;</w:t>
            </w:r>
          </w:p>
        </w:tc>
      </w:tr>
      <w:tr w:rsidR="00D14769" w:rsidRPr="005D6EAB" w14:paraId="3FC4065D" w14:textId="77777777" w:rsidTr="008C597C">
        <w:tc>
          <w:tcPr>
            <w:tcW w:w="1922" w:type="pct"/>
            <w:vMerge/>
          </w:tcPr>
          <w:p w14:paraId="578C72AF" w14:textId="77777777" w:rsidR="00D14769" w:rsidRPr="00D14769" w:rsidRDefault="00D14769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42187818" w14:textId="4CF6D99F" w:rsidR="00D14769" w:rsidRPr="00D14769" w:rsidRDefault="00D6333E">
            <w:pPr>
              <w:rPr>
                <w:lang w:val="pt-PT"/>
              </w:rPr>
            </w:pPr>
            <w:r>
              <w:rPr>
                <w:lang w:val="pt-PT"/>
              </w:rPr>
              <w:t xml:space="preserve">&lt;Aeroporto / </w:t>
            </w:r>
            <w:r w:rsidR="006976CE">
              <w:rPr>
                <w:lang w:val="pt-PT"/>
              </w:rPr>
              <w:t xml:space="preserve">OutrosObjetos / AvioesSecundarios / </w:t>
            </w:r>
            <w:r w:rsidR="006976CE" w:rsidRPr="006976CE">
              <w:rPr>
                <w:lang w:val="pt-PT"/>
              </w:rPr>
              <w:t>AviaoSecundario</w:t>
            </w:r>
            <w:r w:rsidR="00433465">
              <w:rPr>
                <w:lang w:val="pt-PT"/>
              </w:rPr>
              <w:t xml:space="preserve"> </w:t>
            </w:r>
            <w:r>
              <w:rPr>
                <w:lang w:val="pt-PT"/>
              </w:rPr>
              <w:t>&gt;</w:t>
            </w:r>
          </w:p>
        </w:tc>
      </w:tr>
      <w:tr w:rsidR="00D14769" w:rsidRPr="005D6EAB" w14:paraId="6C6C9D09" w14:textId="77777777" w:rsidTr="008C597C">
        <w:tc>
          <w:tcPr>
            <w:tcW w:w="1922" w:type="pct"/>
            <w:vMerge/>
          </w:tcPr>
          <w:p w14:paraId="5E34E8DD" w14:textId="77777777" w:rsidR="00D14769" w:rsidRPr="00D14769" w:rsidRDefault="00D14769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2ED64047" w14:textId="25BBEEFA" w:rsidR="00D14769" w:rsidRPr="00D14769" w:rsidRDefault="00D6333E">
            <w:pPr>
              <w:rPr>
                <w:lang w:val="pt-PT"/>
              </w:rPr>
            </w:pPr>
            <w:r>
              <w:rPr>
                <w:lang w:val="pt-PT"/>
              </w:rPr>
              <w:t xml:space="preserve">&lt;Aeroporto / </w:t>
            </w:r>
            <w:r w:rsidR="00B63C3E">
              <w:rPr>
                <w:lang w:val="pt-PT"/>
              </w:rPr>
              <w:t xml:space="preserve">OutrosObjetos / TorreDeControlo </w:t>
            </w:r>
            <w:r>
              <w:rPr>
                <w:lang w:val="pt-PT"/>
              </w:rPr>
              <w:t>&gt;</w:t>
            </w:r>
          </w:p>
        </w:tc>
      </w:tr>
      <w:tr w:rsidR="007C7D9B" w:rsidRPr="008C597C" w14:paraId="2371E51F" w14:textId="77777777" w:rsidTr="008C597C">
        <w:tc>
          <w:tcPr>
            <w:tcW w:w="1922" w:type="pct"/>
            <w:vMerge w:val="restart"/>
          </w:tcPr>
          <w:p w14:paraId="1DD159C8" w14:textId="6737BFD1" w:rsidR="007C7D9B" w:rsidRPr="00D14769" w:rsidRDefault="007C7D9B" w:rsidP="008C597C">
            <w:pPr>
              <w:rPr>
                <w:lang w:val="pt-PT"/>
              </w:rPr>
            </w:pPr>
            <w:r>
              <w:rPr>
                <w:lang w:val="pt-PT"/>
              </w:rPr>
              <w:t>Da lista apresentada, selecione os modificadores que usou durante o processo de modelação (mínimo: 4)</w:t>
            </w:r>
          </w:p>
        </w:tc>
        <w:tc>
          <w:tcPr>
            <w:tcW w:w="653" w:type="pct"/>
          </w:tcPr>
          <w:p w14:paraId="036E1CB6" w14:textId="61C5F6D4" w:rsidR="007C7D9B" w:rsidRPr="002E0A33" w:rsidRDefault="00D6333E">
            <w:pPr>
              <w:rPr>
                <w:rFonts w:ascii="Lucida Sans Unicode" w:hAnsi="Lucida Sans Unicode" w:cs="Lucida Sans Unicode"/>
              </w:rPr>
            </w:pPr>
            <w:r>
              <w:t>x</w:t>
            </w:r>
            <w:r w:rsidR="007C7D9B" w:rsidRPr="002E0A33">
              <w:t xml:space="preserve"> </w:t>
            </w:r>
            <w:r w:rsidR="007C7D9B" w:rsidRPr="002E0A33">
              <w:rPr>
                <w:rFonts w:ascii="Lucida Sans Unicode" w:hAnsi="Lucida Sans Unicode" w:cs="Lucida Sans Unicode"/>
              </w:rPr>
              <w:t>Array</w:t>
            </w:r>
          </w:p>
          <w:p w14:paraId="3250176F" w14:textId="13107F20" w:rsidR="007C7D9B" w:rsidRPr="002E0A33" w:rsidRDefault="00D6333E" w:rsidP="008C597C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x</w:t>
            </w:r>
            <w:r w:rsidR="007C7D9B" w:rsidRPr="002E0A33">
              <w:rPr>
                <w:rFonts w:ascii="Lucida Sans Unicode" w:hAnsi="Lucida Sans Unicode" w:cs="Lucida Sans Unicode"/>
              </w:rPr>
              <w:t xml:space="preserve"> Bevel</w:t>
            </w:r>
          </w:p>
          <w:p w14:paraId="459FC255" w14:textId="2D8A339E" w:rsidR="007C7D9B" w:rsidRPr="002E0A33" w:rsidRDefault="00D6333E" w:rsidP="008C597C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x</w:t>
            </w:r>
            <w:r w:rsidR="007C7D9B" w:rsidRPr="002E0A33">
              <w:rPr>
                <w:rFonts w:ascii="Lucida Sans Unicode" w:hAnsi="Lucida Sans Unicode" w:cs="Lucida Sans Unicode"/>
              </w:rPr>
              <w:t xml:space="preserve"> Boolean</w:t>
            </w:r>
          </w:p>
          <w:p w14:paraId="1CEF1BE2" w14:textId="77777777" w:rsidR="007C7D9B" w:rsidRPr="002E0A33" w:rsidRDefault="007C7D9B" w:rsidP="008C597C">
            <w:pPr>
              <w:rPr>
                <w:rFonts w:ascii="Lucida Sans Unicode" w:hAnsi="Lucida Sans Unicode" w:cs="Lucida Sans Unicode"/>
              </w:rPr>
            </w:pPr>
            <w:r w:rsidRPr="002E0A33">
              <w:rPr>
                <w:rFonts w:ascii="Lucida Sans Unicode" w:hAnsi="Lucida Sans Unicode" w:cs="Lucida Sans Unicode"/>
              </w:rPr>
              <w:t>□ Mask</w:t>
            </w:r>
          </w:p>
          <w:p w14:paraId="1C0D8140" w14:textId="7024E64F" w:rsidR="007C7D9B" w:rsidRPr="002E0A33" w:rsidRDefault="00D6333E" w:rsidP="008C597C">
            <w:r>
              <w:rPr>
                <w:rFonts w:ascii="Lucida Sans Unicode" w:hAnsi="Lucida Sans Unicode" w:cs="Lucida Sans Unicode"/>
              </w:rPr>
              <w:t>x</w:t>
            </w:r>
            <w:r w:rsidR="007C7D9B" w:rsidRPr="002E0A33">
              <w:rPr>
                <w:rFonts w:ascii="Lucida Sans Unicode" w:hAnsi="Lucida Sans Unicode" w:cs="Lucida Sans Unicode"/>
              </w:rPr>
              <w:t xml:space="preserve"> Mirror</w:t>
            </w:r>
          </w:p>
        </w:tc>
        <w:tc>
          <w:tcPr>
            <w:tcW w:w="908" w:type="pct"/>
          </w:tcPr>
          <w:p w14:paraId="4D24270D" w14:textId="77777777" w:rsidR="007C7D9B" w:rsidRPr="00EE4B87" w:rsidRDefault="007C7D9B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EE4B87">
              <w:rPr>
                <w:rFonts w:ascii="Lucida Sans Unicode" w:hAnsi="Lucida Sans Unicode" w:cs="Lucida Sans Unicode"/>
                <w:lang w:val="en-GB"/>
              </w:rPr>
              <w:t>□ Screw</w:t>
            </w:r>
          </w:p>
          <w:p w14:paraId="7EFAFD67" w14:textId="23DA8391" w:rsidR="007C7D9B" w:rsidRPr="00EE4B87" w:rsidRDefault="00B87C29" w:rsidP="008C597C">
            <w:pPr>
              <w:rPr>
                <w:rFonts w:ascii="Lucida Sans Unicode" w:hAnsi="Lucida Sans Unicode" w:cs="Lucida Sans Unicode"/>
                <w:lang w:val="en-GB"/>
              </w:rPr>
            </w:pPr>
            <w:r>
              <w:rPr>
                <w:rFonts w:ascii="Lucida Sans Unicode" w:hAnsi="Lucida Sans Unicode" w:cs="Lucida Sans Unicode"/>
                <w:lang w:val="en-GB"/>
              </w:rPr>
              <w:t xml:space="preserve">x </w:t>
            </w:r>
            <w:r w:rsidR="007C7D9B" w:rsidRPr="00EE4B87">
              <w:rPr>
                <w:rFonts w:ascii="Lucida Sans Unicode" w:hAnsi="Lucida Sans Unicode" w:cs="Lucida Sans Unicode"/>
                <w:lang w:val="en-GB"/>
              </w:rPr>
              <w:t>Skin</w:t>
            </w:r>
          </w:p>
          <w:p w14:paraId="7DD856E5" w14:textId="35ED6B3E" w:rsidR="007C7D9B" w:rsidRPr="00EE4B87" w:rsidRDefault="00D6333E" w:rsidP="008C597C">
            <w:pPr>
              <w:rPr>
                <w:rFonts w:ascii="Lucida Sans Unicode" w:hAnsi="Lucida Sans Unicode" w:cs="Lucida Sans Unicode"/>
                <w:lang w:val="en-GB"/>
              </w:rPr>
            </w:pPr>
            <w:r>
              <w:rPr>
                <w:rFonts w:ascii="Lucida Sans Unicode" w:hAnsi="Lucida Sans Unicode" w:cs="Lucida Sans Unicode"/>
                <w:lang w:val="en-GB"/>
              </w:rPr>
              <w:t>x</w:t>
            </w:r>
            <w:r w:rsidR="007C7D9B" w:rsidRPr="00EE4B87">
              <w:rPr>
                <w:rFonts w:ascii="Lucida Sans Unicode" w:hAnsi="Lucida Sans Unicode" w:cs="Lucida Sans Unicode"/>
                <w:lang w:val="en-GB"/>
              </w:rPr>
              <w:t xml:space="preserve"> Solidify</w:t>
            </w:r>
          </w:p>
          <w:p w14:paraId="6F8A8068" w14:textId="036FF554" w:rsidR="007C7D9B" w:rsidRPr="00EE4B87" w:rsidRDefault="00D6333E" w:rsidP="008C597C">
            <w:pPr>
              <w:rPr>
                <w:rFonts w:ascii="Lucida Sans Unicode" w:hAnsi="Lucida Sans Unicode" w:cs="Lucida Sans Unicode"/>
                <w:lang w:val="en-GB"/>
              </w:rPr>
            </w:pPr>
            <w:r>
              <w:rPr>
                <w:rFonts w:ascii="Lucida Sans Unicode" w:hAnsi="Lucida Sans Unicode" w:cs="Lucida Sans Unicode"/>
                <w:lang w:val="en-GB"/>
              </w:rPr>
              <w:t>x</w:t>
            </w:r>
            <w:r w:rsidR="007C7D9B" w:rsidRPr="00EE4B87">
              <w:rPr>
                <w:rFonts w:ascii="Lucida Sans Unicode" w:hAnsi="Lucida Sans Unicode" w:cs="Lucida Sans Unicode"/>
                <w:lang w:val="en-GB"/>
              </w:rPr>
              <w:t xml:space="preserve"> Subdiv. Surf.</w:t>
            </w:r>
          </w:p>
          <w:p w14:paraId="2F6D014E" w14:textId="77777777" w:rsidR="007C7D9B" w:rsidRPr="008C597C" w:rsidRDefault="007C7D9B" w:rsidP="008C597C">
            <w:pPr>
              <w:rPr>
                <w:rFonts w:ascii="Lucida Sans Unicode" w:hAnsi="Lucida Sans Unicode" w:cs="Lucida Sans Unicode"/>
                <w:lang w:val="en-GB"/>
              </w:rPr>
            </w:pPr>
            <w:r>
              <w:rPr>
                <w:rFonts w:ascii="Lucida Sans Unicode" w:hAnsi="Lucida Sans Unicode" w:cs="Lucida Sans Unicode"/>
                <w:lang w:val="pt-PT"/>
              </w:rPr>
              <w:t>□ Wireframe</w:t>
            </w:r>
          </w:p>
        </w:tc>
        <w:tc>
          <w:tcPr>
            <w:tcW w:w="749" w:type="pct"/>
          </w:tcPr>
          <w:p w14:paraId="03D7D9FE" w14:textId="77777777" w:rsidR="007C7D9B" w:rsidRDefault="007C7D9B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 xml:space="preserve">□ </w:t>
            </w:r>
            <w:r>
              <w:rPr>
                <w:rFonts w:ascii="Lucida Sans Unicode" w:hAnsi="Lucida Sans Unicode" w:cs="Lucida Sans Unicode"/>
                <w:lang w:val="en-GB"/>
              </w:rPr>
              <w:t>Curve</w:t>
            </w:r>
          </w:p>
          <w:p w14:paraId="0AD291C9" w14:textId="5B71116D" w:rsidR="007C7D9B" w:rsidRPr="00F77922" w:rsidRDefault="00FC7AE0" w:rsidP="008C597C">
            <w:pPr>
              <w:rPr>
                <w:rFonts w:ascii="Lucida Sans Unicode" w:hAnsi="Lucida Sans Unicode" w:cs="Lucida Sans Unicode"/>
                <w:lang w:val="en-GB"/>
              </w:rPr>
            </w:pPr>
            <w:r>
              <w:rPr>
                <w:rFonts w:ascii="Lucida Sans Unicode" w:hAnsi="Lucida Sans Unicode" w:cs="Lucida Sans Unicode"/>
                <w:lang w:val="en-GB"/>
              </w:rPr>
              <w:t>x</w:t>
            </w:r>
            <w:r w:rsidR="007C7D9B" w:rsidRPr="00F77922">
              <w:rPr>
                <w:rFonts w:ascii="Lucida Sans Unicode" w:hAnsi="Lucida Sans Unicode" w:cs="Lucida Sans Unicode"/>
                <w:lang w:val="en-GB"/>
              </w:rPr>
              <w:t xml:space="preserve"> Displace</w:t>
            </w:r>
          </w:p>
          <w:p w14:paraId="4B2F7B73" w14:textId="77777777" w:rsidR="007C7D9B" w:rsidRPr="00F77922" w:rsidRDefault="007C7D9B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F77922">
              <w:rPr>
                <w:rFonts w:ascii="Lucida Sans Unicode" w:hAnsi="Lucida Sans Unicode" w:cs="Lucida Sans Unicode"/>
                <w:lang w:val="en-GB"/>
              </w:rPr>
              <w:t>□ Hook</w:t>
            </w:r>
          </w:p>
          <w:p w14:paraId="779FC3CA" w14:textId="77777777" w:rsidR="007C7D9B" w:rsidRPr="00F77922" w:rsidRDefault="007C7D9B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F77922">
              <w:rPr>
                <w:rFonts w:ascii="Lucida Sans Unicode" w:hAnsi="Lucida Sans Unicode" w:cs="Lucida Sans Unicode"/>
                <w:lang w:val="en-GB"/>
              </w:rPr>
              <w:t>□ Lattice</w:t>
            </w:r>
          </w:p>
          <w:p w14:paraId="4727147E" w14:textId="77777777" w:rsidR="007C7D9B" w:rsidRPr="008C597C" w:rsidRDefault="007C7D9B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F77922">
              <w:rPr>
                <w:rFonts w:ascii="Lucida Sans Unicode" w:hAnsi="Lucida Sans Unicode" w:cs="Lucida Sans Unicode"/>
                <w:lang w:val="en-GB"/>
              </w:rPr>
              <w:t>□ Mesh Def.</w:t>
            </w:r>
          </w:p>
        </w:tc>
        <w:tc>
          <w:tcPr>
            <w:tcW w:w="768" w:type="pct"/>
          </w:tcPr>
          <w:p w14:paraId="414A0635" w14:textId="77777777" w:rsidR="007C7D9B" w:rsidRDefault="007C7D9B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 xml:space="preserve">□ </w:t>
            </w:r>
            <w:r>
              <w:rPr>
                <w:rFonts w:ascii="Lucida Sans Unicode" w:hAnsi="Lucida Sans Unicode" w:cs="Lucida Sans Unicode"/>
                <w:lang w:val="en-GB"/>
              </w:rPr>
              <w:t>Simple D.</w:t>
            </w:r>
          </w:p>
          <w:p w14:paraId="4FDCF053" w14:textId="5C6AC824" w:rsidR="007C7D9B" w:rsidRPr="008C597C" w:rsidRDefault="00D6333E" w:rsidP="008C597C">
            <w:pPr>
              <w:rPr>
                <w:rFonts w:ascii="Lucida Sans Unicode" w:hAnsi="Lucida Sans Unicode" w:cs="Lucida Sans Unicode"/>
                <w:lang w:val="en-GB"/>
              </w:rPr>
            </w:pPr>
            <w:r>
              <w:rPr>
                <w:rFonts w:ascii="Lucida Sans Unicode" w:hAnsi="Lucida Sans Unicode" w:cs="Lucida Sans Unicode"/>
                <w:lang w:val="en-GB"/>
              </w:rPr>
              <w:t>x</w:t>
            </w:r>
            <w:r w:rsidR="007C7D9B" w:rsidRPr="008C597C">
              <w:rPr>
                <w:rFonts w:ascii="Lucida Sans Unicode" w:hAnsi="Lucida Sans Unicode" w:cs="Lucida Sans Unicode"/>
                <w:lang w:val="en-GB"/>
              </w:rPr>
              <w:t xml:space="preserve"> Smooth</w:t>
            </w:r>
          </w:p>
          <w:p w14:paraId="69FC8E85" w14:textId="77777777" w:rsidR="007C7D9B" w:rsidRPr="008C597C" w:rsidRDefault="007C7D9B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>□ Surf. D</w:t>
            </w:r>
            <w:r>
              <w:rPr>
                <w:rFonts w:ascii="Lucida Sans Unicode" w:hAnsi="Lucida Sans Unicode" w:cs="Lucida Sans Unicode"/>
                <w:lang w:val="en-GB"/>
              </w:rPr>
              <w:t>ef.</w:t>
            </w:r>
          </w:p>
          <w:p w14:paraId="18F47383" w14:textId="77777777" w:rsidR="007C7D9B" w:rsidRPr="008C597C" w:rsidRDefault="007C7D9B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>□ Warp</w:t>
            </w:r>
          </w:p>
          <w:p w14:paraId="75003158" w14:textId="77777777" w:rsidR="007C7D9B" w:rsidRPr="008C597C" w:rsidRDefault="007C7D9B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>□ Wave</w:t>
            </w:r>
          </w:p>
        </w:tc>
      </w:tr>
      <w:tr w:rsidR="007C7D9B" w:rsidRPr="008C597C" w14:paraId="551D6467" w14:textId="77777777" w:rsidTr="007C7D9B">
        <w:tc>
          <w:tcPr>
            <w:tcW w:w="1922" w:type="pct"/>
            <w:vMerge/>
          </w:tcPr>
          <w:p w14:paraId="59D1DBA0" w14:textId="77777777" w:rsidR="007C7D9B" w:rsidRDefault="007C7D9B" w:rsidP="008C597C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469ECCA3" w14:textId="0E2725F2" w:rsidR="007C7D9B" w:rsidRPr="008C597C" w:rsidRDefault="007C7D9B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>□</w:t>
            </w:r>
            <w:r w:rsidRPr="008C597C">
              <w:rPr>
                <w:lang w:val="en-GB"/>
              </w:rPr>
              <w:t xml:space="preserve"> Outr</w:t>
            </w:r>
            <w:r>
              <w:rPr>
                <w:lang w:val="en-GB"/>
              </w:rPr>
              <w:t>o</w:t>
            </w:r>
            <w:r w:rsidRPr="008C597C">
              <w:rPr>
                <w:lang w:val="en-GB"/>
              </w:rPr>
              <w:t xml:space="preserve">s. </w:t>
            </w:r>
            <w:r>
              <w:rPr>
                <w:lang w:val="en-GB"/>
              </w:rPr>
              <w:t>Quais?_______________________________________</w:t>
            </w:r>
          </w:p>
        </w:tc>
      </w:tr>
      <w:tr w:rsidR="008C597C" w:rsidRPr="00BF291C" w14:paraId="68EF11E0" w14:textId="77777777" w:rsidTr="008C597C">
        <w:tc>
          <w:tcPr>
            <w:tcW w:w="1922" w:type="pct"/>
          </w:tcPr>
          <w:p w14:paraId="7FAB4693" w14:textId="7A398A55" w:rsidR="008C597C" w:rsidRPr="00E01FDD" w:rsidRDefault="00E01FDD" w:rsidP="00E01FDD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>ndique o nome dos objetos baseados em imagens, bem como o nome dos ficheiros das imagens que usou como base para a modelação</w:t>
            </w:r>
          </w:p>
        </w:tc>
        <w:tc>
          <w:tcPr>
            <w:tcW w:w="1561" w:type="pct"/>
            <w:gridSpan w:val="2"/>
          </w:tcPr>
          <w:p w14:paraId="778BF79C" w14:textId="77777777" w:rsidR="008C597C" w:rsidRDefault="00E01FDD">
            <w:r w:rsidRPr="0043264D">
              <w:t>&lt;</w:t>
            </w:r>
            <w:r w:rsidR="00D6333E" w:rsidRPr="0043264D">
              <w:t>AviaoPrincipalBluePrint</w:t>
            </w:r>
            <w:r w:rsidRPr="0043264D">
              <w:t>.</w:t>
            </w:r>
            <w:r w:rsidR="00D6333E" w:rsidRPr="0043264D">
              <w:t>jpg</w:t>
            </w:r>
            <w:r w:rsidRPr="0043264D">
              <w:t>&gt;</w:t>
            </w:r>
          </w:p>
          <w:p w14:paraId="3BE14272" w14:textId="77777777" w:rsidR="001D0C74" w:rsidRPr="0043264D" w:rsidRDefault="001D0C74"/>
          <w:p w14:paraId="313F92B8" w14:textId="03264218" w:rsidR="00BF291C" w:rsidRDefault="00977C28">
            <w:r w:rsidRPr="0043264D">
              <w:t>&lt;</w:t>
            </w:r>
            <w:r w:rsidRPr="00977C28">
              <w:t>CentralOfCommandDOWN.p</w:t>
            </w:r>
            <w:r>
              <w:t>ng</w:t>
            </w:r>
            <w:r w:rsidRPr="0043264D">
              <w:t>&gt;</w:t>
            </w:r>
          </w:p>
          <w:p w14:paraId="4E3D1E2B" w14:textId="77777777" w:rsidR="001D0C74" w:rsidRDefault="001D0C74"/>
          <w:p w14:paraId="3FF4B00E" w14:textId="77777777" w:rsidR="001D0C74" w:rsidRDefault="001D0C74"/>
          <w:p w14:paraId="00D101B5" w14:textId="08EFF607" w:rsidR="00977C28" w:rsidRPr="00977C28" w:rsidRDefault="00977C28" w:rsidP="001D0C74">
            <w:pPr>
              <w:spacing w:line="360" w:lineRule="auto"/>
            </w:pPr>
            <w:r w:rsidRPr="0043264D">
              <w:t>&lt;</w:t>
            </w:r>
            <w:r w:rsidRPr="00977C28">
              <w:t>CentralOfCommandUP.png</w:t>
            </w:r>
            <w:r w:rsidRPr="0043264D">
              <w:t>&gt;</w:t>
            </w:r>
          </w:p>
          <w:p w14:paraId="3742FDEB" w14:textId="77777777" w:rsidR="001D0C74" w:rsidRPr="00191653" w:rsidRDefault="001D0C74" w:rsidP="001D0C74">
            <w:pPr>
              <w:spacing w:line="360" w:lineRule="auto"/>
            </w:pPr>
          </w:p>
          <w:p w14:paraId="7E6440F6" w14:textId="32368EDD" w:rsidR="00B86518" w:rsidRPr="00977C28" w:rsidRDefault="00B86518" w:rsidP="00B86518">
            <w:pPr>
              <w:spacing w:line="360" w:lineRule="auto"/>
            </w:pPr>
            <w:r w:rsidRPr="0043264D">
              <w:t>&lt;</w:t>
            </w:r>
            <w:r w:rsidRPr="00B86518">
              <w:t>Cone</w:t>
            </w:r>
            <w:r w:rsidRPr="00977C28">
              <w:t>.png</w:t>
            </w:r>
            <w:r w:rsidRPr="0043264D">
              <w:t>&gt;</w:t>
            </w:r>
          </w:p>
          <w:p w14:paraId="3584A88E" w14:textId="77777777" w:rsidR="001D0C74" w:rsidRDefault="001D0C74">
            <w:pPr>
              <w:rPr>
                <w:lang w:val="pt-PT"/>
              </w:rPr>
            </w:pPr>
          </w:p>
          <w:p w14:paraId="68BF7082" w14:textId="17F95A57" w:rsidR="00851FD6" w:rsidRPr="00897D4C" w:rsidRDefault="00B86518" w:rsidP="00897D4C">
            <w:pPr>
              <w:spacing w:line="360" w:lineRule="auto"/>
            </w:pPr>
            <w:r w:rsidRPr="0043264D">
              <w:t>&lt;</w:t>
            </w:r>
            <w:r w:rsidRPr="00B86518">
              <w:rPr>
                <w:lang w:val="pt-PT"/>
              </w:rPr>
              <w:t>placaAeroporto</w:t>
            </w:r>
            <w:r w:rsidRPr="00977C28">
              <w:t>.png</w:t>
            </w:r>
            <w:r w:rsidRPr="0043264D">
              <w:t>&gt;</w:t>
            </w:r>
          </w:p>
        </w:tc>
        <w:tc>
          <w:tcPr>
            <w:tcW w:w="1517" w:type="pct"/>
            <w:gridSpan w:val="2"/>
          </w:tcPr>
          <w:p w14:paraId="7948DB5E" w14:textId="77777777" w:rsidR="00171658" w:rsidRDefault="00E01FDD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="00D6333E">
              <w:rPr>
                <w:lang w:val="pt-PT"/>
              </w:rPr>
              <w:t>Aeroporto</w:t>
            </w:r>
            <w:r>
              <w:rPr>
                <w:lang w:val="pt-PT"/>
              </w:rPr>
              <w:t xml:space="preserve"> / </w:t>
            </w:r>
            <w:r w:rsidR="00D6333E" w:rsidRPr="00D6333E">
              <w:rPr>
                <w:lang w:val="pt-PT"/>
              </w:rPr>
              <w:t>AviaoPrincipal</w:t>
            </w:r>
            <w:r>
              <w:rPr>
                <w:lang w:val="pt-PT"/>
              </w:rPr>
              <w:t>&gt;</w:t>
            </w:r>
          </w:p>
          <w:p w14:paraId="64624518" w14:textId="77777777" w:rsidR="001D0C74" w:rsidRDefault="001D0C74">
            <w:pPr>
              <w:rPr>
                <w:lang w:val="pt-PT"/>
              </w:rPr>
            </w:pPr>
          </w:p>
          <w:p w14:paraId="5E63AA1E" w14:textId="0A4CB810" w:rsidR="00977C28" w:rsidRDefault="00BF291C">
            <w:pPr>
              <w:rPr>
                <w:lang w:val="pt-PT"/>
              </w:rPr>
            </w:pPr>
            <w:r>
              <w:rPr>
                <w:lang w:val="pt-PT"/>
              </w:rPr>
              <w:t>&lt;Aeroporto / OutrosObjetos / TorreDeControlo / Down&gt;</w:t>
            </w:r>
          </w:p>
          <w:p w14:paraId="117651A1" w14:textId="77777777" w:rsidR="001D0C74" w:rsidRDefault="001D0C74">
            <w:pPr>
              <w:rPr>
                <w:lang w:val="pt-PT"/>
              </w:rPr>
            </w:pPr>
          </w:p>
          <w:p w14:paraId="016406DC" w14:textId="3E72EF44" w:rsidR="00977C28" w:rsidRDefault="00BF291C">
            <w:pPr>
              <w:rPr>
                <w:lang w:val="pt-PT"/>
              </w:rPr>
            </w:pPr>
            <w:r>
              <w:rPr>
                <w:lang w:val="pt-PT"/>
              </w:rPr>
              <w:t>&lt;Aeroporto / OutrosObjetos / TorreDeControlo / Up&gt;</w:t>
            </w:r>
          </w:p>
          <w:p w14:paraId="51B2D123" w14:textId="77777777" w:rsidR="001D0C74" w:rsidRDefault="001D0C74">
            <w:pPr>
              <w:rPr>
                <w:lang w:val="pt-PT"/>
              </w:rPr>
            </w:pPr>
          </w:p>
          <w:p w14:paraId="683415DD" w14:textId="58D4FFDA" w:rsidR="001D0C74" w:rsidRDefault="001D0C74" w:rsidP="001D0C74">
            <w:pPr>
              <w:rPr>
                <w:lang w:val="pt-PT"/>
              </w:rPr>
            </w:pPr>
            <w:r>
              <w:rPr>
                <w:lang w:val="pt-PT"/>
              </w:rPr>
              <w:t xml:space="preserve">&lt;Aeroporto / OutrosObjetos / </w:t>
            </w:r>
            <w:r w:rsidR="00B86518">
              <w:rPr>
                <w:lang w:val="pt-PT"/>
              </w:rPr>
              <w:t>Outros</w:t>
            </w:r>
            <w:r>
              <w:rPr>
                <w:lang w:val="pt-PT"/>
              </w:rPr>
              <w:t xml:space="preserve"> / </w:t>
            </w:r>
            <w:r w:rsidR="00B86518">
              <w:rPr>
                <w:lang w:val="pt-PT"/>
              </w:rPr>
              <w:t>Cones</w:t>
            </w:r>
            <w:r>
              <w:rPr>
                <w:lang w:val="pt-PT"/>
              </w:rPr>
              <w:t>&gt;</w:t>
            </w:r>
          </w:p>
          <w:p w14:paraId="6BCB1534" w14:textId="77777777" w:rsidR="00B86518" w:rsidRDefault="00B86518">
            <w:pPr>
              <w:rPr>
                <w:lang w:val="pt-PT"/>
              </w:rPr>
            </w:pPr>
          </w:p>
          <w:p w14:paraId="134C15DA" w14:textId="7A5E7AEE" w:rsidR="00B86518" w:rsidRPr="00E01FDD" w:rsidRDefault="00B86518">
            <w:pPr>
              <w:rPr>
                <w:lang w:val="pt-PT"/>
              </w:rPr>
            </w:pPr>
            <w:r>
              <w:rPr>
                <w:lang w:val="pt-PT"/>
              </w:rPr>
              <w:t>&lt;Aeroporto / OutrosObjetos / Placas</w:t>
            </w:r>
            <w:r w:rsidR="007F3B66">
              <w:rPr>
                <w:lang w:val="pt-PT"/>
              </w:rPr>
              <w:t xml:space="preserve"> / Placa1</w:t>
            </w:r>
            <w:r w:rsidR="00AA5AE5">
              <w:rPr>
                <w:lang w:val="pt-PT"/>
              </w:rPr>
              <w:t>-</w:t>
            </w:r>
            <w:r w:rsidR="007F3B66">
              <w:rPr>
                <w:lang w:val="pt-PT"/>
              </w:rPr>
              <w:t>2</w:t>
            </w:r>
            <w:r>
              <w:rPr>
                <w:lang w:val="pt-PT"/>
              </w:rPr>
              <w:t>&gt;</w:t>
            </w:r>
          </w:p>
        </w:tc>
      </w:tr>
      <w:tr w:rsidR="00A57C14" w:rsidRPr="00AE290D" w14:paraId="2A7DACDD" w14:textId="77777777" w:rsidTr="0095690B">
        <w:tc>
          <w:tcPr>
            <w:tcW w:w="1922" w:type="pct"/>
          </w:tcPr>
          <w:p w14:paraId="368DBBBB" w14:textId="48F3B1B2" w:rsidR="00A57C14" w:rsidRPr="00E01FDD" w:rsidRDefault="00A57C14" w:rsidP="00932E64">
            <w:pPr>
              <w:rPr>
                <w:lang w:val="pt-PT"/>
              </w:rPr>
            </w:pPr>
            <w:r w:rsidRPr="00E01FDD">
              <w:rPr>
                <w:lang w:val="pt-PT"/>
              </w:rPr>
              <w:lastRenderedPageBreak/>
              <w:t>I</w:t>
            </w:r>
            <w:r>
              <w:rPr>
                <w:lang w:val="pt-PT"/>
              </w:rPr>
              <w:t xml:space="preserve">ndique o nome dos </w:t>
            </w:r>
            <w:r w:rsidR="00932E64">
              <w:rPr>
                <w:lang w:val="pt-PT"/>
              </w:rPr>
              <w:t>objetos baseados em curvas de Bé</w:t>
            </w:r>
            <w:r>
              <w:rPr>
                <w:lang w:val="pt-PT"/>
              </w:rPr>
              <w:t>zier (</w:t>
            </w:r>
            <w:r w:rsidR="00932E64">
              <w:rPr>
                <w:lang w:val="pt-PT"/>
              </w:rPr>
              <w:t>mínimo: 1</w:t>
            </w:r>
            <w:r>
              <w:rPr>
                <w:lang w:val="pt-PT"/>
              </w:rPr>
              <w:t>)</w:t>
            </w:r>
          </w:p>
        </w:tc>
        <w:tc>
          <w:tcPr>
            <w:tcW w:w="1561" w:type="pct"/>
            <w:gridSpan w:val="2"/>
          </w:tcPr>
          <w:p w14:paraId="05AABA20" w14:textId="5DC20FB2" w:rsidR="007F3B66" w:rsidRDefault="00A57C14" w:rsidP="00296B99">
            <w:pPr>
              <w:spacing w:line="600" w:lineRule="auto"/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="00296B99">
              <w:rPr>
                <w:lang w:val="pt-PT"/>
              </w:rPr>
              <w:t xml:space="preserve"> TrabalhoFinal</w:t>
            </w:r>
            <w:r>
              <w:rPr>
                <w:lang w:val="pt-PT"/>
              </w:rPr>
              <w:t>.blend&gt;</w:t>
            </w:r>
          </w:p>
          <w:p w14:paraId="2D208A0D" w14:textId="78E0F754" w:rsidR="00296B99" w:rsidRDefault="007F3B66" w:rsidP="00296B99">
            <w:pPr>
              <w:spacing w:line="600" w:lineRule="auto"/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Pr="007F3B66">
              <w:rPr>
                <w:lang w:val="pt-PT"/>
              </w:rPr>
              <w:t xml:space="preserve"> </w:t>
            </w:r>
            <w:r w:rsidR="00296B99">
              <w:rPr>
                <w:lang w:val="pt-PT"/>
              </w:rPr>
              <w:t>TrabalhoFinal</w:t>
            </w:r>
            <w:r>
              <w:rPr>
                <w:lang w:val="pt-PT"/>
              </w:rPr>
              <w:t>.blend&gt;</w:t>
            </w:r>
          </w:p>
          <w:p w14:paraId="7667CA59" w14:textId="38B6440C" w:rsidR="00296B99" w:rsidRPr="00E01FDD" w:rsidRDefault="00296B99" w:rsidP="00296B99">
            <w:pPr>
              <w:spacing w:line="600" w:lineRule="auto"/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Pr="007F3B66">
              <w:rPr>
                <w:lang w:val="pt-PT"/>
              </w:rPr>
              <w:t xml:space="preserve"> </w:t>
            </w:r>
            <w:r>
              <w:rPr>
                <w:lang w:val="pt-PT"/>
              </w:rPr>
              <w:t>TrabalhoFinal.blend&gt;</w:t>
            </w:r>
          </w:p>
        </w:tc>
        <w:tc>
          <w:tcPr>
            <w:tcW w:w="1517" w:type="pct"/>
            <w:gridSpan w:val="2"/>
          </w:tcPr>
          <w:p w14:paraId="4F83EE85" w14:textId="0D1ED48E" w:rsidR="007F3B66" w:rsidRDefault="00A57C14" w:rsidP="0095690B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="007F3B66">
              <w:rPr>
                <w:lang w:val="pt-PT"/>
              </w:rPr>
              <w:t>Aeroporto</w:t>
            </w:r>
            <w:r>
              <w:rPr>
                <w:lang w:val="pt-PT"/>
              </w:rPr>
              <w:t xml:space="preserve"> / </w:t>
            </w:r>
            <w:r w:rsidR="007F3B66">
              <w:rPr>
                <w:lang w:val="pt-PT"/>
              </w:rPr>
              <w:t>Hangares / Hangar1</w:t>
            </w:r>
            <w:r w:rsidR="00AA5AE5">
              <w:rPr>
                <w:lang w:val="pt-PT"/>
              </w:rPr>
              <w:t>-</w:t>
            </w:r>
            <w:r w:rsidR="007F3B66">
              <w:rPr>
                <w:lang w:val="pt-PT"/>
              </w:rPr>
              <w:t>2</w:t>
            </w:r>
            <w:r w:rsidR="00AA5AE5">
              <w:rPr>
                <w:lang w:val="pt-PT"/>
              </w:rPr>
              <w:t>-</w:t>
            </w:r>
            <w:r w:rsidR="007F3B66">
              <w:rPr>
                <w:lang w:val="pt-PT"/>
              </w:rPr>
              <w:t>3</w:t>
            </w:r>
            <w:r>
              <w:rPr>
                <w:lang w:val="pt-PT"/>
              </w:rPr>
              <w:t>&gt;</w:t>
            </w:r>
            <w:r w:rsidR="00AE290D">
              <w:rPr>
                <w:lang w:val="pt-PT"/>
              </w:rPr>
              <w:t xml:space="preserve"> (Logo)</w:t>
            </w:r>
          </w:p>
          <w:p w14:paraId="1414C02D" w14:textId="5DE5BB84" w:rsidR="00296B99" w:rsidRDefault="007F3B66" w:rsidP="00296B99">
            <w:pPr>
              <w:spacing w:line="276" w:lineRule="auto"/>
              <w:rPr>
                <w:lang w:val="pt-PT"/>
              </w:rPr>
            </w:pPr>
            <w:r>
              <w:rPr>
                <w:lang w:val="pt-PT"/>
              </w:rPr>
              <w:t xml:space="preserve">&lt;Aeroporto / </w:t>
            </w:r>
            <w:r w:rsidR="00FB1270">
              <w:rPr>
                <w:lang w:val="pt-PT"/>
              </w:rPr>
              <w:t>Grade</w:t>
            </w:r>
            <w:r>
              <w:rPr>
                <w:lang w:val="pt-PT"/>
              </w:rPr>
              <w:t xml:space="preserve"> / </w:t>
            </w:r>
            <w:r w:rsidR="00FB1270">
              <w:rPr>
                <w:lang w:val="pt-PT"/>
              </w:rPr>
              <w:t>ArameFarpado</w:t>
            </w:r>
            <w:r>
              <w:rPr>
                <w:lang w:val="pt-PT"/>
              </w:rPr>
              <w:t>&gt;</w:t>
            </w:r>
            <w:r w:rsidR="00AE290D">
              <w:rPr>
                <w:lang w:val="pt-PT"/>
              </w:rPr>
              <w:t xml:space="preserve"> (Arame)</w:t>
            </w:r>
          </w:p>
          <w:p w14:paraId="06CABB3C" w14:textId="235DCD7F" w:rsidR="00296B99" w:rsidRPr="00E01FDD" w:rsidRDefault="00296B99" w:rsidP="00296B99">
            <w:pPr>
              <w:spacing w:line="276" w:lineRule="auto"/>
              <w:rPr>
                <w:lang w:val="pt-PT"/>
              </w:rPr>
            </w:pPr>
            <w:r>
              <w:rPr>
                <w:lang w:val="pt-PT"/>
              </w:rPr>
              <w:t>&lt;Aeroporto / Estradas / Estrada1&gt;</w:t>
            </w:r>
          </w:p>
        </w:tc>
      </w:tr>
      <w:tr w:rsidR="00A57C14" w:rsidRPr="00CC6F55" w14:paraId="71ADA7D6" w14:textId="77777777" w:rsidTr="0095690B">
        <w:tc>
          <w:tcPr>
            <w:tcW w:w="1922" w:type="pct"/>
          </w:tcPr>
          <w:p w14:paraId="325D5960" w14:textId="47F4D680" w:rsidR="00A57C14" w:rsidRPr="00E01FDD" w:rsidRDefault="00A57C14" w:rsidP="00932E64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>ndique o nome dos objetos baseados em Nurbs</w:t>
            </w:r>
            <w:r w:rsidR="00932E64">
              <w:rPr>
                <w:lang w:val="pt-PT"/>
              </w:rPr>
              <w:t xml:space="preserve"> (mínimo: 1</w:t>
            </w:r>
            <w:r>
              <w:rPr>
                <w:lang w:val="pt-PT"/>
              </w:rPr>
              <w:t>)</w:t>
            </w:r>
          </w:p>
        </w:tc>
        <w:tc>
          <w:tcPr>
            <w:tcW w:w="1561" w:type="pct"/>
            <w:gridSpan w:val="2"/>
          </w:tcPr>
          <w:p w14:paraId="602C7293" w14:textId="2BF9AF9D" w:rsidR="00A57C14" w:rsidRDefault="00A57C14" w:rsidP="0095690B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="00296B99">
              <w:rPr>
                <w:lang w:val="pt-PT"/>
              </w:rPr>
              <w:t xml:space="preserve"> TrabalhoFinal</w:t>
            </w:r>
            <w:r>
              <w:rPr>
                <w:lang w:val="pt-PT"/>
              </w:rPr>
              <w:t>.blend&gt;</w:t>
            </w:r>
          </w:p>
          <w:p w14:paraId="089E5403" w14:textId="77777777" w:rsidR="00FB1270" w:rsidRDefault="00FB1270" w:rsidP="0095690B">
            <w:pPr>
              <w:rPr>
                <w:lang w:val="pt-PT"/>
              </w:rPr>
            </w:pPr>
          </w:p>
          <w:p w14:paraId="53E094CA" w14:textId="2254E333" w:rsidR="00FB1270" w:rsidRDefault="00FB1270" w:rsidP="0095690B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Pr="00FB1270">
              <w:rPr>
                <w:lang w:val="pt-PT"/>
              </w:rPr>
              <w:t xml:space="preserve"> </w:t>
            </w:r>
            <w:r w:rsidR="00296B99">
              <w:rPr>
                <w:lang w:val="pt-PT"/>
              </w:rPr>
              <w:t>TrabalhoFinal</w:t>
            </w:r>
            <w:r>
              <w:rPr>
                <w:lang w:val="pt-PT"/>
              </w:rPr>
              <w:t>.blend&gt;</w:t>
            </w:r>
          </w:p>
          <w:p w14:paraId="71882D7E" w14:textId="77777777" w:rsidR="006013B9" w:rsidRDefault="006013B9" w:rsidP="006013B9">
            <w:pPr>
              <w:rPr>
                <w:lang w:val="pt-PT"/>
              </w:rPr>
            </w:pPr>
          </w:p>
          <w:p w14:paraId="66E1E939" w14:textId="6941473E" w:rsidR="00FB1270" w:rsidRDefault="006013B9" w:rsidP="0095690B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Pr="00FB1270">
              <w:rPr>
                <w:lang w:val="pt-PT"/>
              </w:rPr>
              <w:t xml:space="preserve"> </w:t>
            </w:r>
            <w:r w:rsidR="00296B99">
              <w:rPr>
                <w:lang w:val="pt-PT"/>
              </w:rPr>
              <w:t>TrabalhoFinal</w:t>
            </w:r>
            <w:r>
              <w:rPr>
                <w:lang w:val="pt-PT"/>
              </w:rPr>
              <w:t>.blend&gt;</w:t>
            </w:r>
          </w:p>
          <w:p w14:paraId="0699EC3C" w14:textId="77777777" w:rsidR="00FF1CB4" w:rsidRDefault="00FF1CB4" w:rsidP="0095690B">
            <w:pPr>
              <w:rPr>
                <w:lang w:val="pt-PT"/>
              </w:rPr>
            </w:pPr>
          </w:p>
          <w:p w14:paraId="423A8F77" w14:textId="61305909" w:rsidR="00FF1CB4" w:rsidRPr="00E01FDD" w:rsidRDefault="00FF1CB4" w:rsidP="0095690B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Pr="00FB1270">
              <w:rPr>
                <w:lang w:val="pt-PT"/>
              </w:rPr>
              <w:t xml:space="preserve"> </w:t>
            </w:r>
            <w:r w:rsidR="00296B99">
              <w:rPr>
                <w:lang w:val="pt-PT"/>
              </w:rPr>
              <w:t>TrabalhoFinal</w:t>
            </w:r>
            <w:r>
              <w:rPr>
                <w:lang w:val="pt-PT"/>
              </w:rPr>
              <w:t>.blend&gt;</w:t>
            </w:r>
          </w:p>
        </w:tc>
        <w:tc>
          <w:tcPr>
            <w:tcW w:w="1517" w:type="pct"/>
            <w:gridSpan w:val="2"/>
          </w:tcPr>
          <w:p w14:paraId="0154F096" w14:textId="09768774" w:rsidR="00FB1270" w:rsidRDefault="00FB1270" w:rsidP="00296B99">
            <w:pPr>
              <w:spacing w:line="276" w:lineRule="auto"/>
              <w:rPr>
                <w:lang w:val="pt-PT"/>
              </w:rPr>
            </w:pPr>
            <w:r>
              <w:rPr>
                <w:lang w:val="pt-PT"/>
              </w:rPr>
              <w:t>&lt;Aeroporto / Grade / ArameFarpado&gt;</w:t>
            </w:r>
            <w:r w:rsidR="00AE290D">
              <w:rPr>
                <w:lang w:val="pt-PT"/>
              </w:rPr>
              <w:t xml:space="preserve"> (</w:t>
            </w:r>
            <w:r w:rsidR="00AA5AE5">
              <w:rPr>
                <w:lang w:val="pt-PT"/>
              </w:rPr>
              <w:t>Paus</w:t>
            </w:r>
            <w:r w:rsidR="00AE290D">
              <w:rPr>
                <w:lang w:val="pt-PT"/>
              </w:rPr>
              <w:t>)</w:t>
            </w:r>
          </w:p>
          <w:p w14:paraId="45855AB8" w14:textId="74A3C47C" w:rsidR="00FB1270" w:rsidRDefault="00FB1270" w:rsidP="00296B99">
            <w:pPr>
              <w:spacing w:line="276" w:lineRule="auto"/>
              <w:rPr>
                <w:lang w:val="pt-PT"/>
              </w:rPr>
            </w:pPr>
            <w:r>
              <w:rPr>
                <w:lang w:val="pt-PT"/>
              </w:rPr>
              <w:t xml:space="preserve">&lt;Aeroporto / OutrosObjetos / </w:t>
            </w:r>
            <w:r w:rsidRPr="00FB1270">
              <w:rPr>
                <w:lang w:val="pt-PT"/>
              </w:rPr>
              <w:t>Mang</w:t>
            </w:r>
            <w:r>
              <w:rPr>
                <w:lang w:val="pt-PT"/>
              </w:rPr>
              <w:t>u</w:t>
            </w:r>
            <w:r w:rsidRPr="00FB1270">
              <w:rPr>
                <w:lang w:val="pt-PT"/>
              </w:rPr>
              <w:t>eira</w:t>
            </w:r>
            <w:r>
              <w:rPr>
                <w:lang w:val="pt-PT"/>
              </w:rPr>
              <w:t xml:space="preserve"> / Mangueira &gt;</w:t>
            </w:r>
          </w:p>
          <w:p w14:paraId="2D5935F3" w14:textId="129539F9" w:rsidR="00FF1CB4" w:rsidRDefault="006013B9" w:rsidP="00296B99">
            <w:pPr>
              <w:spacing w:line="276" w:lineRule="auto"/>
              <w:rPr>
                <w:lang w:val="pt-PT"/>
              </w:rPr>
            </w:pPr>
            <w:r>
              <w:rPr>
                <w:lang w:val="pt-PT"/>
              </w:rPr>
              <w:t>&lt;Aeroporto / OutrosObjetos / Placas / Placa1</w:t>
            </w:r>
            <w:r w:rsidR="00AA5AE5">
              <w:rPr>
                <w:lang w:val="pt-PT"/>
              </w:rPr>
              <w:t>-</w:t>
            </w:r>
            <w:r>
              <w:rPr>
                <w:lang w:val="pt-PT"/>
              </w:rPr>
              <w:t>2 &gt;</w:t>
            </w:r>
          </w:p>
          <w:p w14:paraId="5B9EAF08" w14:textId="54F30E03" w:rsidR="00FF1CB4" w:rsidRPr="00E01FDD" w:rsidRDefault="00FF1CB4" w:rsidP="00296B99">
            <w:pPr>
              <w:spacing w:line="276" w:lineRule="auto"/>
              <w:rPr>
                <w:lang w:val="pt-PT"/>
              </w:rPr>
            </w:pPr>
            <w:r>
              <w:rPr>
                <w:lang w:val="pt-PT"/>
              </w:rPr>
              <w:t xml:space="preserve">&lt;Aeroporto / OutrosObjetos / </w:t>
            </w:r>
            <w:r w:rsidRPr="00FF1CB4">
              <w:rPr>
                <w:lang w:val="pt-PT"/>
              </w:rPr>
              <w:t>TorreDeControlo</w:t>
            </w:r>
            <w:r>
              <w:rPr>
                <w:lang w:val="pt-PT"/>
              </w:rPr>
              <w:t xml:space="preserve"> / Up &gt;</w:t>
            </w:r>
          </w:p>
        </w:tc>
      </w:tr>
      <w:tr w:rsidR="00CF2B00" w:rsidRPr="00C14520" w14:paraId="04DF3C5D" w14:textId="77777777" w:rsidTr="0095690B">
        <w:tc>
          <w:tcPr>
            <w:tcW w:w="1922" w:type="pct"/>
          </w:tcPr>
          <w:p w14:paraId="269C131C" w14:textId="16D5C85D" w:rsidR="00CF2B00" w:rsidRPr="00E01FDD" w:rsidRDefault="00CF2B00" w:rsidP="00CF2B00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>ndique o nome dos objetos baseados em Geometry Nodes (mínimo: 1)</w:t>
            </w:r>
          </w:p>
        </w:tc>
        <w:tc>
          <w:tcPr>
            <w:tcW w:w="1561" w:type="pct"/>
            <w:gridSpan w:val="2"/>
          </w:tcPr>
          <w:p w14:paraId="6B7DB10D" w14:textId="77777777" w:rsidR="00CF2B00" w:rsidRDefault="00D50E0E" w:rsidP="0095690B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Pr="00FB1270">
              <w:rPr>
                <w:lang w:val="pt-PT"/>
              </w:rPr>
              <w:t xml:space="preserve"> </w:t>
            </w:r>
            <w:r>
              <w:rPr>
                <w:lang w:val="pt-PT"/>
              </w:rPr>
              <w:t>TrabalhoFinal.blend&gt;</w:t>
            </w:r>
          </w:p>
          <w:p w14:paraId="6AF27CEF" w14:textId="77777777" w:rsidR="00BF5CF3" w:rsidRDefault="00BF5CF3" w:rsidP="00BF5CF3">
            <w:pPr>
              <w:rPr>
                <w:lang w:val="pt-PT"/>
              </w:rPr>
            </w:pPr>
          </w:p>
          <w:p w14:paraId="2D60F94E" w14:textId="2068AE46" w:rsidR="00BF5CF3" w:rsidRDefault="00BF5CF3" w:rsidP="00BF5CF3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Pr="00FB1270">
              <w:rPr>
                <w:lang w:val="pt-PT"/>
              </w:rPr>
              <w:t xml:space="preserve"> </w:t>
            </w:r>
            <w:r>
              <w:rPr>
                <w:lang w:val="pt-PT"/>
              </w:rPr>
              <w:t>TrabalhoFinal.blend&gt;</w:t>
            </w:r>
          </w:p>
          <w:p w14:paraId="383542A4" w14:textId="77777777" w:rsidR="00BF5CF3" w:rsidRDefault="00BF5CF3" w:rsidP="00BF5CF3">
            <w:pPr>
              <w:rPr>
                <w:lang w:val="pt-PT"/>
              </w:rPr>
            </w:pPr>
          </w:p>
          <w:p w14:paraId="4C95DC4F" w14:textId="2B0E3953" w:rsidR="00D50E0E" w:rsidRPr="00E01FDD" w:rsidRDefault="00BF5CF3" w:rsidP="0095690B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Pr="00FB1270">
              <w:rPr>
                <w:lang w:val="pt-PT"/>
              </w:rPr>
              <w:t xml:space="preserve"> </w:t>
            </w:r>
            <w:r>
              <w:rPr>
                <w:lang w:val="pt-PT"/>
              </w:rPr>
              <w:t>TrabalhoFinal.blend&gt;</w:t>
            </w:r>
          </w:p>
        </w:tc>
        <w:tc>
          <w:tcPr>
            <w:tcW w:w="1517" w:type="pct"/>
            <w:gridSpan w:val="2"/>
          </w:tcPr>
          <w:p w14:paraId="75F1E88B" w14:textId="5C7322D7" w:rsidR="002354F6" w:rsidRDefault="00CF2B00" w:rsidP="002354F6">
            <w:pPr>
              <w:spacing w:line="276" w:lineRule="auto"/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="00D50E0E">
              <w:rPr>
                <w:lang w:val="pt-PT"/>
              </w:rPr>
              <w:t>Aeroporto</w:t>
            </w:r>
            <w:r>
              <w:rPr>
                <w:lang w:val="pt-PT"/>
              </w:rPr>
              <w:t xml:space="preserve"> / </w:t>
            </w:r>
            <w:r w:rsidR="00D50E0E">
              <w:rPr>
                <w:lang w:val="pt-PT"/>
              </w:rPr>
              <w:t>Estradas / Estrada1</w:t>
            </w:r>
            <w:r>
              <w:rPr>
                <w:lang w:val="pt-PT"/>
              </w:rPr>
              <w:t>&gt;</w:t>
            </w:r>
          </w:p>
          <w:p w14:paraId="1D8E0399" w14:textId="77777777" w:rsidR="002354F6" w:rsidRDefault="002354F6" w:rsidP="002354F6">
            <w:pPr>
              <w:spacing w:line="276" w:lineRule="auto"/>
              <w:rPr>
                <w:lang w:val="pt-PT"/>
              </w:rPr>
            </w:pPr>
            <w:r>
              <w:rPr>
                <w:lang w:val="pt-PT"/>
              </w:rPr>
              <w:t>&lt;Aeroporto / OutrosObjetos / Outros / Mesa &gt;</w:t>
            </w:r>
          </w:p>
          <w:p w14:paraId="2C3192F3" w14:textId="10C09D95" w:rsidR="002354F6" w:rsidRPr="00E01FDD" w:rsidRDefault="002354F6" w:rsidP="002354F6">
            <w:pPr>
              <w:spacing w:line="276" w:lineRule="auto"/>
              <w:rPr>
                <w:lang w:val="pt-PT"/>
              </w:rPr>
            </w:pPr>
            <w:r>
              <w:rPr>
                <w:lang w:val="pt-PT"/>
              </w:rPr>
              <w:t xml:space="preserve">&lt;Aeroporto / OutrosObjetos / Outros / </w:t>
            </w:r>
            <w:r w:rsidR="00DB1FF0">
              <w:rPr>
                <w:lang w:val="pt-PT"/>
              </w:rPr>
              <w:t>Donut</w:t>
            </w:r>
            <w:r>
              <w:rPr>
                <w:lang w:val="pt-PT"/>
              </w:rPr>
              <w:t xml:space="preserve"> &gt;</w:t>
            </w:r>
          </w:p>
        </w:tc>
      </w:tr>
    </w:tbl>
    <w:p w14:paraId="364CA92E" w14:textId="3286640C" w:rsidR="00A57C14" w:rsidRDefault="00A57C14">
      <w:pPr>
        <w:rPr>
          <w:lang w:val="pt-PT"/>
        </w:rPr>
      </w:pP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Table to enter Name, Title, and Date"/>
      </w:tblPr>
      <w:tblGrid>
        <w:gridCol w:w="3594"/>
        <w:gridCol w:w="1503"/>
        <w:gridCol w:w="1416"/>
        <w:gridCol w:w="1401"/>
        <w:gridCol w:w="1436"/>
      </w:tblGrid>
      <w:tr w:rsidR="00F77922" w:rsidRPr="00D14769" w14:paraId="32214244" w14:textId="77777777" w:rsidTr="00956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360327F9" w14:textId="77777777" w:rsidR="00F77922" w:rsidRPr="00D14769" w:rsidRDefault="00F77922" w:rsidP="00F77922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ANIMAÇÃO (25%)</w:t>
            </w:r>
          </w:p>
        </w:tc>
      </w:tr>
      <w:tr w:rsidR="00F77922" w:rsidRPr="002A3383" w14:paraId="7363B294" w14:textId="77777777" w:rsidTr="0095690B">
        <w:tc>
          <w:tcPr>
            <w:tcW w:w="1922" w:type="pct"/>
            <w:vMerge w:val="restart"/>
          </w:tcPr>
          <w:p w14:paraId="40F7F721" w14:textId="5EAE6D16" w:rsidR="00F77922" w:rsidRPr="00932E64" w:rsidRDefault="00F77922" w:rsidP="00886ACB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>dentifique o nome dos</w:t>
            </w:r>
            <w:r w:rsidRPr="00D14769">
              <w:rPr>
                <w:lang w:val="pt-PT"/>
              </w:rPr>
              <w:t xml:space="preserve"> objetos </w:t>
            </w:r>
            <w:r w:rsidR="00886ACB">
              <w:rPr>
                <w:lang w:val="pt-PT"/>
              </w:rPr>
              <w:t xml:space="preserve">onde fez animação com recurso a </w:t>
            </w:r>
            <w:r w:rsidR="00886ACB" w:rsidRPr="00886ACB">
              <w:rPr>
                <w:i/>
                <w:lang w:val="pt-PT"/>
              </w:rPr>
              <w:t>shapekeys</w:t>
            </w:r>
            <w:r w:rsidR="00932E64">
              <w:rPr>
                <w:i/>
                <w:lang w:val="pt-PT"/>
              </w:rPr>
              <w:t xml:space="preserve"> </w:t>
            </w:r>
            <w:r w:rsidR="00932E64">
              <w:rPr>
                <w:lang w:val="pt-PT"/>
              </w:rPr>
              <w:t>(mínimo</w:t>
            </w:r>
            <w:r w:rsidR="00E72282">
              <w:rPr>
                <w:lang w:val="pt-PT"/>
              </w:rPr>
              <w:t>:</w:t>
            </w:r>
            <w:r w:rsidR="00932E64">
              <w:rPr>
                <w:lang w:val="pt-PT"/>
              </w:rPr>
              <w:t xml:space="preserve"> 2 </w:t>
            </w:r>
            <w:r w:rsidR="00932E64" w:rsidRPr="00932E64">
              <w:rPr>
                <w:i/>
                <w:lang w:val="pt-PT"/>
              </w:rPr>
              <w:t>shapekey</w:t>
            </w:r>
            <w:r w:rsidR="00932E64">
              <w:rPr>
                <w:lang w:val="pt-PT"/>
              </w:rPr>
              <w:t>s)</w:t>
            </w:r>
          </w:p>
        </w:tc>
        <w:tc>
          <w:tcPr>
            <w:tcW w:w="3078" w:type="pct"/>
            <w:gridSpan w:val="4"/>
          </w:tcPr>
          <w:p w14:paraId="03D09152" w14:textId="5D902D39" w:rsidR="00F77922" w:rsidRPr="00D14769" w:rsidRDefault="00F77922" w:rsidP="0095690B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="0078060C">
              <w:rPr>
                <w:lang w:val="pt-PT"/>
              </w:rPr>
              <w:t>Aeroporto</w:t>
            </w:r>
            <w:r>
              <w:rPr>
                <w:lang w:val="pt-PT"/>
              </w:rPr>
              <w:t xml:space="preserve"> / </w:t>
            </w:r>
            <w:r w:rsidR="0078060C">
              <w:rPr>
                <w:lang w:val="pt-PT"/>
              </w:rPr>
              <w:t>OutrosObjetos / Hangares / Hangar1</w:t>
            </w:r>
            <w:r>
              <w:rPr>
                <w:lang w:val="pt-PT"/>
              </w:rPr>
              <w:t>&gt;</w:t>
            </w:r>
            <w:r w:rsidR="00F2152D">
              <w:rPr>
                <w:lang w:val="pt-PT"/>
              </w:rPr>
              <w:t xml:space="preserve"> </w:t>
            </w:r>
            <w:r w:rsidR="0078060C">
              <w:rPr>
                <w:lang w:val="pt-PT"/>
              </w:rPr>
              <w:t>(350-580)</w:t>
            </w:r>
          </w:p>
        </w:tc>
      </w:tr>
      <w:tr w:rsidR="00F77922" w:rsidRPr="002A3383" w14:paraId="684A554E" w14:textId="77777777" w:rsidTr="0095690B">
        <w:tc>
          <w:tcPr>
            <w:tcW w:w="1922" w:type="pct"/>
            <w:vMerge/>
          </w:tcPr>
          <w:p w14:paraId="52C6D605" w14:textId="77777777" w:rsidR="00F77922" w:rsidRPr="00D14769" w:rsidRDefault="00F77922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310D5A34" w14:textId="05A994DE" w:rsidR="00F77922" w:rsidRPr="00D14769" w:rsidRDefault="0078060C" w:rsidP="0095690B">
            <w:pPr>
              <w:rPr>
                <w:lang w:val="pt-PT"/>
              </w:rPr>
            </w:pPr>
            <w:r>
              <w:rPr>
                <w:lang w:val="pt-PT"/>
              </w:rPr>
              <w:t>&lt;Aeroporto / OutrosObjetos / Hangares / Hangar2&gt; (350-580)</w:t>
            </w:r>
          </w:p>
        </w:tc>
      </w:tr>
      <w:tr w:rsidR="00886ACB" w:rsidRPr="002A3383" w14:paraId="74DA1166" w14:textId="77777777" w:rsidTr="0095690B">
        <w:tc>
          <w:tcPr>
            <w:tcW w:w="1922" w:type="pct"/>
            <w:vMerge w:val="restart"/>
          </w:tcPr>
          <w:p w14:paraId="06B77811" w14:textId="56C9D4E6" w:rsidR="00886ACB" w:rsidRPr="00D14769" w:rsidRDefault="00886ACB" w:rsidP="00932E64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 xml:space="preserve">dentifique o nome de armaduras criadas </w:t>
            </w:r>
            <w:r w:rsidR="00932E64">
              <w:rPr>
                <w:lang w:val="pt-PT"/>
              </w:rPr>
              <w:t xml:space="preserve">e animadas </w:t>
            </w:r>
            <w:r w:rsidR="00E72282">
              <w:rPr>
                <w:lang w:val="pt-PT"/>
              </w:rPr>
              <w:t>por si</w:t>
            </w:r>
            <w:r w:rsidR="00932E64">
              <w:rPr>
                <w:lang w:val="pt-PT"/>
              </w:rPr>
              <w:t xml:space="preserve"> (mínimo: 1)</w:t>
            </w:r>
          </w:p>
        </w:tc>
        <w:tc>
          <w:tcPr>
            <w:tcW w:w="3078" w:type="pct"/>
            <w:gridSpan w:val="4"/>
          </w:tcPr>
          <w:p w14:paraId="4785D8C6" w14:textId="1E2B554D" w:rsidR="00886ACB" w:rsidRPr="00D14769" w:rsidRDefault="00886ACB" w:rsidP="0095690B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="0043586C">
              <w:rPr>
                <w:lang w:val="pt-PT"/>
              </w:rPr>
              <w:t>Animacao</w:t>
            </w:r>
            <w:r>
              <w:rPr>
                <w:lang w:val="pt-PT"/>
              </w:rPr>
              <w:t xml:space="preserve"> / </w:t>
            </w:r>
            <w:r w:rsidR="00FF724F" w:rsidRPr="00FF724F">
              <w:rPr>
                <w:lang w:val="pt-PT"/>
              </w:rPr>
              <w:t>Passaro</w:t>
            </w:r>
            <w:r w:rsidR="00FF724F">
              <w:rPr>
                <w:lang w:val="pt-PT"/>
              </w:rPr>
              <w:t>s / Passaro / Armature</w:t>
            </w:r>
            <w:r w:rsidR="00856B33">
              <w:rPr>
                <w:lang w:val="pt-PT"/>
              </w:rPr>
              <w:t>.001</w:t>
            </w:r>
            <w:r>
              <w:rPr>
                <w:lang w:val="pt-PT"/>
              </w:rPr>
              <w:t>&gt;</w:t>
            </w:r>
          </w:p>
        </w:tc>
      </w:tr>
      <w:tr w:rsidR="00886ACB" w:rsidRPr="002A3383" w14:paraId="322A2DA6" w14:textId="77777777" w:rsidTr="0095690B">
        <w:tc>
          <w:tcPr>
            <w:tcW w:w="1922" w:type="pct"/>
            <w:vMerge/>
          </w:tcPr>
          <w:p w14:paraId="6CDA5E5A" w14:textId="77777777" w:rsidR="00886ACB" w:rsidRPr="00D14769" w:rsidRDefault="00886ACB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10629CE8" w14:textId="7A66FCB6" w:rsidR="00886ACB" w:rsidRPr="00FF724F" w:rsidRDefault="00886ACB" w:rsidP="0095690B">
            <w:pPr>
              <w:rPr>
                <w:u w:val="single"/>
                <w:lang w:val="pt-PT"/>
              </w:rPr>
            </w:pPr>
          </w:p>
        </w:tc>
      </w:tr>
      <w:tr w:rsidR="00886ACB" w:rsidRPr="002A3383" w14:paraId="012ED929" w14:textId="77777777" w:rsidTr="0095690B">
        <w:tc>
          <w:tcPr>
            <w:tcW w:w="1922" w:type="pct"/>
            <w:vMerge w:val="restart"/>
          </w:tcPr>
          <w:p w14:paraId="17260A15" w14:textId="1C7C5C3B" w:rsidR="00886ACB" w:rsidRPr="00D14769" w:rsidRDefault="00886ACB" w:rsidP="00886ACB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 xml:space="preserve">dentifique o nome de armaduras importadas e animadas </w:t>
            </w:r>
            <w:r w:rsidR="00E72282">
              <w:rPr>
                <w:lang w:val="pt-PT"/>
              </w:rPr>
              <w:t>por si</w:t>
            </w:r>
            <w:r w:rsidR="00932E64">
              <w:rPr>
                <w:lang w:val="pt-PT"/>
              </w:rPr>
              <w:t xml:space="preserve"> (opcional)</w:t>
            </w:r>
          </w:p>
        </w:tc>
        <w:tc>
          <w:tcPr>
            <w:tcW w:w="3078" w:type="pct"/>
            <w:gridSpan w:val="4"/>
          </w:tcPr>
          <w:p w14:paraId="295D73C3" w14:textId="2B2FE1A3" w:rsidR="00886ACB" w:rsidRPr="00D14769" w:rsidRDefault="0043586C" w:rsidP="0095690B">
            <w:pPr>
              <w:rPr>
                <w:lang w:val="pt-PT"/>
              </w:rPr>
            </w:pPr>
            <w:r>
              <w:rPr>
                <w:lang w:val="pt-PT"/>
              </w:rPr>
              <w:t xml:space="preserve">&lt;Aeroporto / Homem / </w:t>
            </w:r>
            <w:r w:rsidR="00AE290D" w:rsidRPr="00AE290D">
              <w:rPr>
                <w:lang w:val="pt-PT"/>
              </w:rPr>
              <w:t>Human.001</w:t>
            </w:r>
            <w:r w:rsidR="00AE290D">
              <w:rPr>
                <w:lang w:val="pt-PT"/>
              </w:rPr>
              <w:t xml:space="preserve"> </w:t>
            </w:r>
            <w:r>
              <w:rPr>
                <w:lang w:val="pt-PT"/>
              </w:rPr>
              <w:t xml:space="preserve">/ </w:t>
            </w:r>
            <w:r w:rsidR="00AA5AE5" w:rsidRPr="00AE290D">
              <w:rPr>
                <w:lang w:val="pt-PT"/>
              </w:rPr>
              <w:t>Human.001</w:t>
            </w:r>
            <w:r w:rsidR="00AA5AE5">
              <w:rPr>
                <w:lang w:val="pt-PT"/>
              </w:rPr>
              <w:t xml:space="preserve"> / Armature.002</w:t>
            </w:r>
            <w:r>
              <w:rPr>
                <w:lang w:val="pt-PT"/>
              </w:rPr>
              <w:t>&gt;</w:t>
            </w:r>
          </w:p>
        </w:tc>
      </w:tr>
      <w:tr w:rsidR="00886ACB" w:rsidRPr="002A3383" w14:paraId="717B461E" w14:textId="77777777" w:rsidTr="0095690B">
        <w:tc>
          <w:tcPr>
            <w:tcW w:w="1922" w:type="pct"/>
            <w:vMerge/>
          </w:tcPr>
          <w:p w14:paraId="7D4D9AC9" w14:textId="77777777" w:rsidR="00886ACB" w:rsidRPr="00D14769" w:rsidRDefault="00886ACB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25380742" w14:textId="4DE8F44C" w:rsidR="00886ACB" w:rsidRPr="00D14769" w:rsidRDefault="00886ACB" w:rsidP="0095690B">
            <w:pPr>
              <w:rPr>
                <w:lang w:val="pt-PT"/>
              </w:rPr>
            </w:pPr>
          </w:p>
        </w:tc>
      </w:tr>
      <w:tr w:rsidR="00886ACB" w:rsidRPr="00D14769" w14:paraId="0AF29DD6" w14:textId="77777777" w:rsidTr="00F72023">
        <w:tc>
          <w:tcPr>
            <w:tcW w:w="1922" w:type="pct"/>
          </w:tcPr>
          <w:p w14:paraId="213DD041" w14:textId="77777777" w:rsidR="00886ACB" w:rsidRPr="00F72023" w:rsidRDefault="00886ACB" w:rsidP="00886ACB">
            <w:pPr>
              <w:rPr>
                <w:i/>
                <w:lang w:val="pt-PT"/>
              </w:rPr>
            </w:pPr>
            <w:r>
              <w:rPr>
                <w:lang w:val="pt-PT"/>
              </w:rPr>
              <w:t xml:space="preserve">Indique em que </w:t>
            </w:r>
            <w:r w:rsidRPr="00886ACB">
              <w:rPr>
                <w:i/>
                <w:lang w:val="pt-PT"/>
              </w:rPr>
              <w:t>frames</w:t>
            </w:r>
            <w:r>
              <w:rPr>
                <w:lang w:val="pt-PT"/>
              </w:rPr>
              <w:t xml:space="preserve"> existem </w:t>
            </w:r>
            <w:r w:rsidR="00F72023">
              <w:rPr>
                <w:lang w:val="pt-PT"/>
              </w:rPr>
              <w:t xml:space="preserve">outras </w:t>
            </w:r>
            <w:r>
              <w:rPr>
                <w:lang w:val="pt-PT"/>
              </w:rPr>
              <w:t xml:space="preserve">animações por </w:t>
            </w:r>
            <w:r w:rsidRPr="00886ACB">
              <w:rPr>
                <w:i/>
                <w:lang w:val="pt-PT"/>
              </w:rPr>
              <w:t>keyframes</w:t>
            </w:r>
            <w:r w:rsidR="00F72023">
              <w:rPr>
                <w:lang w:val="pt-PT"/>
              </w:rPr>
              <w:t xml:space="preserve"> (não aplicadas a armaduras nem a </w:t>
            </w:r>
            <w:r w:rsidR="00F72023">
              <w:rPr>
                <w:i/>
                <w:lang w:val="pt-PT"/>
              </w:rPr>
              <w:t>shapekeys)</w:t>
            </w:r>
          </w:p>
        </w:tc>
        <w:tc>
          <w:tcPr>
            <w:tcW w:w="804" w:type="pct"/>
          </w:tcPr>
          <w:p w14:paraId="2AAFE9B2" w14:textId="77777777" w:rsidR="00886ACB" w:rsidRDefault="00F72023" w:rsidP="0095690B">
            <w:pPr>
              <w:rPr>
                <w:lang w:val="pt-PT"/>
              </w:rPr>
            </w:pPr>
            <w:r>
              <w:rPr>
                <w:lang w:val="pt-PT"/>
              </w:rPr>
              <w:br/>
            </w:r>
            <w:r w:rsidR="00BB51FF">
              <w:rPr>
                <w:lang w:val="pt-PT"/>
              </w:rPr>
              <w:t xml:space="preserve">    800 – 940</w:t>
            </w:r>
          </w:p>
          <w:p w14:paraId="5B6B220E" w14:textId="6145022A" w:rsidR="004F48BE" w:rsidRPr="00D14769" w:rsidRDefault="004F48BE" w:rsidP="0095690B">
            <w:pPr>
              <w:rPr>
                <w:lang w:val="pt-PT"/>
              </w:rPr>
            </w:pPr>
            <w:r>
              <w:rPr>
                <w:lang w:val="pt-PT"/>
              </w:rPr>
              <w:t xml:space="preserve">      </w:t>
            </w:r>
            <w:r w:rsidR="00906703">
              <w:rPr>
                <w:lang w:val="pt-PT"/>
              </w:rPr>
              <w:t>Hé</w:t>
            </w:r>
            <w:r>
              <w:rPr>
                <w:lang w:val="pt-PT"/>
              </w:rPr>
              <w:t>lices</w:t>
            </w:r>
          </w:p>
        </w:tc>
        <w:tc>
          <w:tcPr>
            <w:tcW w:w="757" w:type="pct"/>
          </w:tcPr>
          <w:p w14:paraId="68B30161" w14:textId="211D5BA8" w:rsidR="00886ACB" w:rsidRDefault="00F72023" w:rsidP="0095690B">
            <w:pPr>
              <w:rPr>
                <w:lang w:val="pt-PT"/>
              </w:rPr>
            </w:pPr>
            <w:r>
              <w:rPr>
                <w:lang w:val="pt-PT"/>
              </w:rPr>
              <w:br/>
            </w:r>
            <w:r w:rsidR="00BB51FF">
              <w:rPr>
                <w:lang w:val="pt-PT"/>
              </w:rPr>
              <w:t xml:space="preserve">   940 – 11</w:t>
            </w:r>
            <w:r w:rsidR="00AA5AE5">
              <w:rPr>
                <w:lang w:val="pt-PT"/>
              </w:rPr>
              <w:t>5</w:t>
            </w:r>
            <w:r w:rsidR="00BB51FF">
              <w:rPr>
                <w:lang w:val="pt-PT"/>
              </w:rPr>
              <w:t>0</w:t>
            </w:r>
          </w:p>
          <w:p w14:paraId="38066820" w14:textId="352F0FA0" w:rsidR="004F48BE" w:rsidRPr="00D14769" w:rsidRDefault="004F48BE" w:rsidP="0095690B">
            <w:pPr>
              <w:rPr>
                <w:lang w:val="pt-PT"/>
              </w:rPr>
            </w:pPr>
            <w:r>
              <w:rPr>
                <w:lang w:val="pt-PT"/>
              </w:rPr>
              <w:t xml:space="preserve">      </w:t>
            </w:r>
            <w:r w:rsidR="00906703">
              <w:rPr>
                <w:lang w:val="pt-PT"/>
              </w:rPr>
              <w:t>Hé</w:t>
            </w:r>
            <w:r>
              <w:rPr>
                <w:lang w:val="pt-PT"/>
              </w:rPr>
              <w:t>lices</w:t>
            </w:r>
          </w:p>
        </w:tc>
        <w:tc>
          <w:tcPr>
            <w:tcW w:w="749" w:type="pct"/>
          </w:tcPr>
          <w:p w14:paraId="68D562D2" w14:textId="0A0BBB7C" w:rsidR="00886ACB" w:rsidRPr="00D14769" w:rsidRDefault="00F72023" w:rsidP="0095690B">
            <w:pPr>
              <w:rPr>
                <w:lang w:val="pt-PT"/>
              </w:rPr>
            </w:pPr>
            <w:r>
              <w:rPr>
                <w:lang w:val="pt-PT"/>
              </w:rPr>
              <w:br/>
              <w:t>__________</w:t>
            </w:r>
          </w:p>
        </w:tc>
        <w:tc>
          <w:tcPr>
            <w:tcW w:w="768" w:type="pct"/>
          </w:tcPr>
          <w:p w14:paraId="5D3D1244" w14:textId="2B5062E8" w:rsidR="00886ACB" w:rsidRPr="00D14769" w:rsidRDefault="00F72023" w:rsidP="0095690B">
            <w:pPr>
              <w:rPr>
                <w:lang w:val="pt-PT"/>
              </w:rPr>
            </w:pPr>
            <w:r>
              <w:rPr>
                <w:lang w:val="pt-PT"/>
              </w:rPr>
              <w:br/>
              <w:t>__________</w:t>
            </w:r>
          </w:p>
        </w:tc>
      </w:tr>
      <w:tr w:rsidR="00F77922" w:rsidRPr="008C597C" w14:paraId="4444A6A5" w14:textId="77777777" w:rsidTr="00F72023">
        <w:tc>
          <w:tcPr>
            <w:tcW w:w="1922" w:type="pct"/>
            <w:vMerge w:val="restart"/>
          </w:tcPr>
          <w:p w14:paraId="189DDA22" w14:textId="0C7CE441" w:rsidR="00F77922" w:rsidRPr="00D14769" w:rsidRDefault="00F77922" w:rsidP="00886ACB">
            <w:pPr>
              <w:rPr>
                <w:lang w:val="pt-PT"/>
              </w:rPr>
            </w:pPr>
            <w:r>
              <w:rPr>
                <w:lang w:val="pt-PT"/>
              </w:rPr>
              <w:t>D</w:t>
            </w:r>
            <w:r w:rsidR="00886ACB">
              <w:rPr>
                <w:lang w:val="pt-PT"/>
              </w:rPr>
              <w:t>a lista apresentada, selecione a</w:t>
            </w:r>
            <w:r>
              <w:rPr>
                <w:lang w:val="pt-PT"/>
              </w:rPr>
              <w:t xml:space="preserve">s </w:t>
            </w:r>
            <w:r w:rsidR="00886ACB">
              <w:rPr>
                <w:lang w:val="pt-PT"/>
              </w:rPr>
              <w:t xml:space="preserve">simulações físicas </w:t>
            </w:r>
            <w:r>
              <w:rPr>
                <w:lang w:val="pt-PT"/>
              </w:rPr>
              <w:t>que usou (mínimo</w:t>
            </w:r>
            <w:r w:rsidR="00E72282">
              <w:rPr>
                <w:lang w:val="pt-PT"/>
              </w:rPr>
              <w:t>:</w:t>
            </w:r>
            <w:r>
              <w:rPr>
                <w:lang w:val="pt-PT"/>
              </w:rPr>
              <w:t xml:space="preserve"> </w:t>
            </w:r>
            <w:r w:rsidR="00886ACB">
              <w:rPr>
                <w:lang w:val="pt-PT"/>
              </w:rPr>
              <w:t>1</w:t>
            </w:r>
            <w:r>
              <w:rPr>
                <w:lang w:val="pt-PT"/>
              </w:rPr>
              <w:t>)</w:t>
            </w:r>
          </w:p>
        </w:tc>
        <w:tc>
          <w:tcPr>
            <w:tcW w:w="804" w:type="pct"/>
          </w:tcPr>
          <w:p w14:paraId="7AC61773" w14:textId="313A7770" w:rsidR="00F77922" w:rsidRPr="008C597C" w:rsidRDefault="0043264D" w:rsidP="0095690B">
            <w:pPr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lang w:val="pt-PT"/>
              </w:rPr>
              <w:t>x</w:t>
            </w:r>
            <w:r w:rsidR="00F77922">
              <w:rPr>
                <w:lang w:val="pt-PT"/>
              </w:rPr>
              <w:t xml:space="preserve"> </w:t>
            </w:r>
            <w:r w:rsidR="00886ACB">
              <w:rPr>
                <w:rFonts w:ascii="Lucida Sans Unicode" w:hAnsi="Lucida Sans Unicode" w:cs="Lucida Sans Unicode"/>
                <w:lang w:val="pt-PT"/>
              </w:rPr>
              <w:t>Cloth</w:t>
            </w:r>
          </w:p>
          <w:p w14:paraId="1C7E9376" w14:textId="77777777" w:rsidR="00F77922" w:rsidRPr="00886ACB" w:rsidRDefault="00F77922" w:rsidP="0095690B">
            <w:pPr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Lucida Sans Unicode" w:hAnsi="Lucida Sans Unicode" w:cs="Lucida Sans Unicode"/>
                <w:lang w:val="pt-PT"/>
              </w:rPr>
              <w:t>□</w:t>
            </w:r>
            <w:r w:rsidRPr="008C597C">
              <w:rPr>
                <w:rFonts w:ascii="Lucida Sans Unicode" w:hAnsi="Lucida Sans Unicode" w:cs="Lucida Sans Unicode"/>
                <w:lang w:val="pt-PT"/>
              </w:rPr>
              <w:t xml:space="preserve"> </w:t>
            </w:r>
            <w:r w:rsidR="00886ACB">
              <w:rPr>
                <w:rFonts w:ascii="Lucida Sans Unicode" w:hAnsi="Lucida Sans Unicode" w:cs="Lucida Sans Unicode"/>
                <w:lang w:val="pt-PT"/>
              </w:rPr>
              <w:t>Fluid</w:t>
            </w:r>
          </w:p>
        </w:tc>
        <w:tc>
          <w:tcPr>
            <w:tcW w:w="757" w:type="pct"/>
          </w:tcPr>
          <w:p w14:paraId="3EEBD2EF" w14:textId="77777777" w:rsidR="00F77922" w:rsidRPr="00F72023" w:rsidRDefault="00F77922" w:rsidP="0095690B">
            <w:pPr>
              <w:rPr>
                <w:rFonts w:ascii="Lucida Sans Unicode" w:hAnsi="Lucida Sans Unicode" w:cs="Lucida Sans Unicode"/>
                <w:lang w:val="pt-PT"/>
              </w:rPr>
            </w:pPr>
            <w:r w:rsidRPr="00F72023">
              <w:rPr>
                <w:rFonts w:ascii="Lucida Sans Unicode" w:hAnsi="Lucida Sans Unicode" w:cs="Lucida Sans Unicode"/>
                <w:lang w:val="pt-PT"/>
              </w:rPr>
              <w:t xml:space="preserve">□ </w:t>
            </w:r>
            <w:r w:rsidR="00886ACB" w:rsidRPr="00F72023">
              <w:rPr>
                <w:rFonts w:ascii="Lucida Sans Unicode" w:hAnsi="Lucida Sans Unicode" w:cs="Lucida Sans Unicode"/>
                <w:lang w:val="pt-PT"/>
              </w:rPr>
              <w:t>Collision</w:t>
            </w:r>
          </w:p>
          <w:p w14:paraId="7807F615" w14:textId="77777777" w:rsidR="00F77922" w:rsidRPr="00F72023" w:rsidRDefault="00F77922" w:rsidP="0095690B">
            <w:pPr>
              <w:rPr>
                <w:rFonts w:ascii="Lucida Sans Unicode" w:hAnsi="Lucida Sans Unicode" w:cs="Lucida Sans Unicode"/>
                <w:lang w:val="pt-PT"/>
              </w:rPr>
            </w:pPr>
            <w:r w:rsidRPr="00F72023">
              <w:rPr>
                <w:rFonts w:ascii="Lucida Sans Unicode" w:hAnsi="Lucida Sans Unicode" w:cs="Lucida Sans Unicode"/>
                <w:lang w:val="pt-PT"/>
              </w:rPr>
              <w:t>□ S</w:t>
            </w:r>
            <w:r w:rsidR="00886ACB" w:rsidRPr="00F72023">
              <w:rPr>
                <w:rFonts w:ascii="Lucida Sans Unicode" w:hAnsi="Lucida Sans Unicode" w:cs="Lucida Sans Unicode"/>
                <w:lang w:val="pt-PT"/>
              </w:rPr>
              <w:t>oft Body</w:t>
            </w:r>
          </w:p>
        </w:tc>
        <w:tc>
          <w:tcPr>
            <w:tcW w:w="749" w:type="pct"/>
          </w:tcPr>
          <w:p w14:paraId="64788CF8" w14:textId="77777777" w:rsidR="00F77922" w:rsidRPr="00F72023" w:rsidRDefault="00F77922" w:rsidP="0095690B">
            <w:pPr>
              <w:rPr>
                <w:rFonts w:ascii="Lucida Sans Unicode" w:hAnsi="Lucida Sans Unicode" w:cs="Lucida Sans Unicode"/>
                <w:lang w:val="pt-PT"/>
              </w:rPr>
            </w:pPr>
            <w:r w:rsidRPr="00F72023">
              <w:rPr>
                <w:rFonts w:ascii="Lucida Sans Unicode" w:hAnsi="Lucida Sans Unicode" w:cs="Lucida Sans Unicode"/>
                <w:lang w:val="pt-PT"/>
              </w:rPr>
              <w:t xml:space="preserve">□ </w:t>
            </w:r>
            <w:r w:rsidR="00886ACB" w:rsidRPr="00F72023">
              <w:rPr>
                <w:rFonts w:ascii="Lucida Sans Unicode" w:hAnsi="Lucida Sans Unicode" w:cs="Lucida Sans Unicode"/>
                <w:lang w:val="pt-PT"/>
              </w:rPr>
              <w:t>Explode</w:t>
            </w:r>
          </w:p>
        </w:tc>
        <w:tc>
          <w:tcPr>
            <w:tcW w:w="768" w:type="pct"/>
          </w:tcPr>
          <w:p w14:paraId="7FC50458" w14:textId="77777777" w:rsidR="00F77922" w:rsidRPr="008C597C" w:rsidRDefault="00F77922" w:rsidP="0095690B">
            <w:pPr>
              <w:rPr>
                <w:rFonts w:ascii="Lucida Sans Unicode" w:hAnsi="Lucida Sans Unicode" w:cs="Lucida Sans Unicode"/>
                <w:lang w:val="en-GB"/>
              </w:rPr>
            </w:pPr>
            <w:r w:rsidRPr="00F72023">
              <w:rPr>
                <w:rFonts w:ascii="Lucida Sans Unicode" w:hAnsi="Lucida Sans Unicode" w:cs="Lucida Sans Unicode"/>
                <w:lang w:val="pt-PT"/>
              </w:rPr>
              <w:t xml:space="preserve">□ </w:t>
            </w:r>
            <w:r w:rsidR="00886ACB">
              <w:rPr>
                <w:rFonts w:ascii="Lucida Sans Unicode" w:hAnsi="Lucida Sans Unicode" w:cs="Lucida Sans Unicode"/>
                <w:lang w:val="en-GB"/>
              </w:rPr>
              <w:t>Ocean</w:t>
            </w:r>
          </w:p>
        </w:tc>
      </w:tr>
      <w:tr w:rsidR="00F77922" w:rsidRPr="008C597C" w14:paraId="18E12727" w14:textId="77777777" w:rsidTr="0095690B">
        <w:trPr>
          <w:trHeight w:val="523"/>
        </w:trPr>
        <w:tc>
          <w:tcPr>
            <w:tcW w:w="1922" w:type="pct"/>
            <w:vMerge/>
          </w:tcPr>
          <w:p w14:paraId="18B9D964" w14:textId="77777777" w:rsidR="00F77922" w:rsidRPr="008C597C" w:rsidRDefault="00F77922" w:rsidP="0095690B">
            <w:pPr>
              <w:rPr>
                <w:lang w:val="en-GB"/>
              </w:rPr>
            </w:pPr>
          </w:p>
        </w:tc>
        <w:tc>
          <w:tcPr>
            <w:tcW w:w="3078" w:type="pct"/>
            <w:gridSpan w:val="4"/>
          </w:tcPr>
          <w:p w14:paraId="2CD595D0" w14:textId="3E81EE4E" w:rsidR="00F77922" w:rsidRPr="008C597C" w:rsidRDefault="00F77922" w:rsidP="0095690B">
            <w:pPr>
              <w:rPr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>□</w:t>
            </w:r>
            <w:r w:rsidRPr="008C597C">
              <w:rPr>
                <w:lang w:val="en-GB"/>
              </w:rPr>
              <w:t xml:space="preserve"> Outr</w:t>
            </w:r>
            <w:r w:rsidR="00E72282">
              <w:rPr>
                <w:lang w:val="en-GB"/>
              </w:rPr>
              <w:t>a</w:t>
            </w:r>
            <w:r w:rsidRPr="008C597C">
              <w:rPr>
                <w:lang w:val="en-GB"/>
              </w:rPr>
              <w:t xml:space="preserve">s. </w:t>
            </w:r>
            <w:r>
              <w:rPr>
                <w:lang w:val="en-GB"/>
              </w:rPr>
              <w:t>Quais?_______________________________________</w:t>
            </w:r>
          </w:p>
        </w:tc>
      </w:tr>
    </w:tbl>
    <w:p w14:paraId="10A7CDCD" w14:textId="77777777" w:rsidR="003312ED" w:rsidRDefault="003312ED" w:rsidP="008D6D77">
      <w:pPr>
        <w:rPr>
          <w:lang w:val="pt-PT"/>
        </w:rPr>
      </w:pPr>
    </w:p>
    <w:p w14:paraId="11518527" w14:textId="77777777" w:rsidR="004453E2" w:rsidRDefault="004453E2" w:rsidP="008D6D77">
      <w:pPr>
        <w:rPr>
          <w:lang w:val="pt-PT"/>
        </w:rPr>
      </w:pPr>
    </w:p>
    <w:tbl>
      <w:tblPr>
        <w:tblStyle w:val="ProjectScopeTable"/>
        <w:tblW w:w="5000" w:type="pct"/>
        <w:tblLayout w:type="fixed"/>
        <w:tblLook w:val="04A0" w:firstRow="1" w:lastRow="0" w:firstColumn="1" w:lastColumn="0" w:noHBand="0" w:noVBand="1"/>
        <w:tblDescription w:val="Table to enter Name, Title, and Date"/>
      </w:tblPr>
      <w:tblGrid>
        <w:gridCol w:w="2830"/>
        <w:gridCol w:w="3261"/>
        <w:gridCol w:w="3259"/>
      </w:tblGrid>
      <w:tr w:rsidR="004453E2" w:rsidRPr="00D14769" w14:paraId="0B73DABE" w14:textId="77777777" w:rsidTr="00956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3"/>
          </w:tcPr>
          <w:p w14:paraId="4F33A5FE" w14:textId="77777777" w:rsidR="004453E2" w:rsidRPr="00D14769" w:rsidRDefault="004453E2" w:rsidP="0095690B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ILUMINAÇÃO (15%)</w:t>
            </w:r>
          </w:p>
        </w:tc>
      </w:tr>
      <w:tr w:rsidR="004453E2" w:rsidRPr="00CC6F55" w14:paraId="23CD8D1A" w14:textId="77777777" w:rsidTr="0095690B">
        <w:tc>
          <w:tcPr>
            <w:tcW w:w="1513" w:type="pct"/>
            <w:vMerge w:val="restart"/>
          </w:tcPr>
          <w:p w14:paraId="46767B47" w14:textId="0013F466" w:rsidR="00E72282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Cenas que foram iluminadas por pelo menos 3 luzes (Principal, Preenchimento e Recorte)</w:t>
            </w:r>
          </w:p>
          <w:p w14:paraId="75281B5E" w14:textId="77777777" w:rsidR="00F2062C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 xml:space="preserve">Indique </w:t>
            </w:r>
            <w:r w:rsidR="00E72282">
              <w:rPr>
                <w:lang w:val="pt-PT"/>
              </w:rPr>
              <w:t>de</w:t>
            </w:r>
            <w:r>
              <w:rPr>
                <w:lang w:val="pt-PT"/>
              </w:rPr>
              <w:t xml:space="preserve"> que </w:t>
            </w:r>
            <w:r w:rsidRPr="00926DA6">
              <w:rPr>
                <w:i/>
                <w:lang w:val="pt-PT"/>
              </w:rPr>
              <w:t>frame</w:t>
            </w:r>
            <w:r>
              <w:rPr>
                <w:lang w:val="pt-PT"/>
              </w:rPr>
              <w:t xml:space="preserve"> foram retiradas estas imagens: </w:t>
            </w:r>
          </w:p>
          <w:p w14:paraId="769B59DA" w14:textId="1BA9E4D7" w:rsidR="004453E2" w:rsidRDefault="00BC79D9" w:rsidP="0095690B">
            <w:pPr>
              <w:rPr>
                <w:lang w:val="pt-PT"/>
              </w:rPr>
            </w:pPr>
            <w:r>
              <w:rPr>
                <w:lang w:val="pt-PT"/>
              </w:rPr>
              <w:t>(800-940)</w:t>
            </w:r>
          </w:p>
          <w:p w14:paraId="4F6CA61F" w14:textId="77777777" w:rsidR="00F2062C" w:rsidRDefault="00F2062C" w:rsidP="0095690B">
            <w:pPr>
              <w:rPr>
                <w:lang w:val="pt-PT"/>
              </w:rPr>
            </w:pPr>
            <w:r>
              <w:rPr>
                <w:lang w:val="pt-PT"/>
              </w:rPr>
              <w:t>Indique</w:t>
            </w:r>
            <w:r w:rsidR="004453E2">
              <w:rPr>
                <w:lang w:val="pt-PT"/>
              </w:rPr>
              <w:t xml:space="preserve"> os tipos de luz </w:t>
            </w:r>
            <w:r w:rsidR="00E72282">
              <w:rPr>
                <w:lang w:val="pt-PT"/>
              </w:rPr>
              <w:t>d</w:t>
            </w:r>
            <w:r w:rsidR="004453E2">
              <w:rPr>
                <w:lang w:val="pt-PT"/>
              </w:rPr>
              <w:t xml:space="preserve">o Blender que foram usadas neste </w:t>
            </w:r>
            <w:r w:rsidR="004453E2" w:rsidRPr="00926DA6">
              <w:rPr>
                <w:i/>
                <w:lang w:val="pt-PT"/>
              </w:rPr>
              <w:t>frame</w:t>
            </w:r>
            <w:r w:rsidR="004453E2">
              <w:rPr>
                <w:lang w:val="pt-PT"/>
              </w:rPr>
              <w:t xml:space="preserve">: </w:t>
            </w:r>
          </w:p>
          <w:p w14:paraId="40D2EE31" w14:textId="61C4DEE6" w:rsidR="004453E2" w:rsidRDefault="00FD6F98" w:rsidP="0095690B">
            <w:pPr>
              <w:rPr>
                <w:lang w:val="pt-PT"/>
              </w:rPr>
            </w:pPr>
            <w:r>
              <w:rPr>
                <w:lang w:val="pt-PT"/>
              </w:rPr>
              <w:t>Area</w:t>
            </w:r>
          </w:p>
          <w:p w14:paraId="77089A26" w14:textId="60ED5E07" w:rsidR="004453E2" w:rsidRDefault="00C707FB" w:rsidP="0095690B">
            <w:pPr>
              <w:rPr>
                <w:lang w:val="pt-PT"/>
              </w:rPr>
            </w:pPr>
            <w:r>
              <w:rPr>
                <w:lang w:val="pt-PT"/>
              </w:rPr>
              <w:t>Spot</w:t>
            </w:r>
          </w:p>
          <w:p w14:paraId="489A8450" w14:textId="77777777" w:rsidR="00FD6F98" w:rsidRDefault="00FD6F98" w:rsidP="0095690B">
            <w:pPr>
              <w:rPr>
                <w:lang w:val="pt-PT"/>
              </w:rPr>
            </w:pPr>
          </w:p>
          <w:p w14:paraId="6D3DCC78" w14:textId="23A57145" w:rsidR="004453E2" w:rsidRPr="00E01FDD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 xml:space="preserve">Indique em que </w:t>
            </w:r>
            <w:r w:rsidRPr="00926DA6">
              <w:rPr>
                <w:i/>
                <w:lang w:val="pt-PT"/>
              </w:rPr>
              <w:t>frames</w:t>
            </w:r>
            <w:r>
              <w:rPr>
                <w:lang w:val="pt-PT"/>
              </w:rPr>
              <w:t xml:space="preserve"> estão outras cenas usando um sistema de iluminação com 3 luzes: </w:t>
            </w:r>
            <w:r w:rsidR="0052169D">
              <w:rPr>
                <w:lang w:val="pt-PT"/>
              </w:rPr>
              <w:t>(</w:t>
            </w:r>
            <w:r w:rsidR="00BC79D9">
              <w:rPr>
                <w:lang w:val="pt-PT"/>
              </w:rPr>
              <w:t>1200-1400</w:t>
            </w:r>
            <w:r w:rsidR="0052169D">
              <w:rPr>
                <w:lang w:val="pt-PT"/>
              </w:rPr>
              <w:t>)</w:t>
            </w:r>
          </w:p>
        </w:tc>
        <w:tc>
          <w:tcPr>
            <w:tcW w:w="3487" w:type="pct"/>
            <w:gridSpan w:val="2"/>
          </w:tcPr>
          <w:p w14:paraId="76D9FD0B" w14:textId="77777777" w:rsidR="004453E2" w:rsidRPr="00E01FDD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Substitua as imagens em baixo, por imagens do seu filme onde se vejam as luzes que usou.</w:t>
            </w:r>
          </w:p>
        </w:tc>
      </w:tr>
      <w:tr w:rsidR="004453E2" w:rsidRPr="00F77922" w14:paraId="79261CB2" w14:textId="77777777" w:rsidTr="0095690B">
        <w:tc>
          <w:tcPr>
            <w:tcW w:w="1513" w:type="pct"/>
            <w:vMerge/>
          </w:tcPr>
          <w:p w14:paraId="1FAAECE6" w14:textId="77777777" w:rsidR="004453E2" w:rsidRDefault="004453E2" w:rsidP="0095690B">
            <w:pPr>
              <w:rPr>
                <w:lang w:val="pt-PT"/>
              </w:rPr>
            </w:pPr>
          </w:p>
        </w:tc>
        <w:tc>
          <w:tcPr>
            <w:tcW w:w="1744" w:type="pct"/>
          </w:tcPr>
          <w:p w14:paraId="7B4EEDD8" w14:textId="77777777" w:rsidR="004453E2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Cena Global</w:t>
            </w:r>
          </w:p>
          <w:p w14:paraId="1E0783D0" w14:textId="24E937EA" w:rsidR="004453E2" w:rsidRDefault="00FD7C7A" w:rsidP="0095690B">
            <w:pPr>
              <w:rPr>
                <w:lang w:val="pt-PT"/>
              </w:rPr>
            </w:pPr>
            <w:r>
              <w:rPr>
                <w:noProof/>
              </w:rPr>
              <w:drawing>
                <wp:inline distT="0" distB="0" distL="0" distR="0" wp14:anchorId="34DD5E23" wp14:editId="47944D3C">
                  <wp:extent cx="1887855" cy="1061720"/>
                  <wp:effectExtent l="0" t="0" r="0" b="5080"/>
                  <wp:docPr id="1095266481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7855" cy="106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3" w:type="pct"/>
          </w:tcPr>
          <w:p w14:paraId="21587E48" w14:textId="77777777" w:rsidR="004453E2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Luz Principal</w:t>
            </w:r>
          </w:p>
          <w:p w14:paraId="5AF16114" w14:textId="1EE05927" w:rsidR="004453E2" w:rsidRDefault="00FD7C7A" w:rsidP="0095690B">
            <w:pPr>
              <w:rPr>
                <w:lang w:val="pt-PT"/>
              </w:rPr>
            </w:pPr>
            <w:r>
              <w:rPr>
                <w:noProof/>
              </w:rPr>
              <w:drawing>
                <wp:inline distT="0" distB="0" distL="0" distR="0" wp14:anchorId="393C9B9E" wp14:editId="2A16CBC7">
                  <wp:extent cx="1886585" cy="1060450"/>
                  <wp:effectExtent l="0" t="0" r="0" b="6350"/>
                  <wp:docPr id="1673875001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6585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3E2" w:rsidRPr="00F77922" w14:paraId="51130C6F" w14:textId="77777777" w:rsidTr="0095690B">
        <w:tc>
          <w:tcPr>
            <w:tcW w:w="1513" w:type="pct"/>
            <w:vMerge/>
          </w:tcPr>
          <w:p w14:paraId="4627D01A" w14:textId="77777777" w:rsidR="004453E2" w:rsidRPr="00E01FDD" w:rsidRDefault="004453E2" w:rsidP="0095690B">
            <w:pPr>
              <w:rPr>
                <w:lang w:val="pt-PT"/>
              </w:rPr>
            </w:pPr>
          </w:p>
        </w:tc>
        <w:tc>
          <w:tcPr>
            <w:tcW w:w="1744" w:type="pct"/>
          </w:tcPr>
          <w:p w14:paraId="00673D9B" w14:textId="77777777" w:rsidR="004453E2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Luz de Preenchimento</w:t>
            </w:r>
          </w:p>
          <w:p w14:paraId="13B313B7" w14:textId="0A4710AD" w:rsidR="004453E2" w:rsidRPr="00E01FDD" w:rsidRDefault="00FD7C7A" w:rsidP="0095690B">
            <w:pPr>
              <w:rPr>
                <w:lang w:val="pt-PT"/>
              </w:rPr>
            </w:pPr>
            <w:r>
              <w:rPr>
                <w:noProof/>
              </w:rPr>
              <w:drawing>
                <wp:inline distT="0" distB="0" distL="0" distR="0" wp14:anchorId="38E9ABBE" wp14:editId="18CDCBF9">
                  <wp:extent cx="1887855" cy="1061720"/>
                  <wp:effectExtent l="0" t="0" r="0" b="5080"/>
                  <wp:docPr id="596327780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7855" cy="106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3" w:type="pct"/>
          </w:tcPr>
          <w:p w14:paraId="580813FE" w14:textId="77777777" w:rsidR="004453E2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Luz de Recorte (ou contra-luz)</w:t>
            </w:r>
          </w:p>
          <w:p w14:paraId="48F3EE8A" w14:textId="682F3FF8" w:rsidR="004453E2" w:rsidRPr="00E01FDD" w:rsidRDefault="00FD7C7A" w:rsidP="0095690B">
            <w:pPr>
              <w:rPr>
                <w:lang w:val="pt-PT"/>
              </w:rPr>
            </w:pPr>
            <w:r>
              <w:rPr>
                <w:noProof/>
              </w:rPr>
              <w:drawing>
                <wp:inline distT="0" distB="0" distL="0" distR="0" wp14:anchorId="4FB7742B" wp14:editId="77B5E98D">
                  <wp:extent cx="1886585" cy="1060450"/>
                  <wp:effectExtent l="0" t="0" r="0" b="6350"/>
                  <wp:docPr id="747752800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6585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73C7EF" w14:textId="77777777" w:rsidR="004453E2" w:rsidRDefault="004453E2" w:rsidP="008D6D77">
      <w:pPr>
        <w:rPr>
          <w:lang w:val="pt-PT"/>
        </w:rPr>
      </w:pP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Table to enter Name, Title, and Date"/>
      </w:tblPr>
      <w:tblGrid>
        <w:gridCol w:w="3594"/>
        <w:gridCol w:w="2354"/>
        <w:gridCol w:w="3402"/>
      </w:tblGrid>
      <w:tr w:rsidR="00A57C14" w:rsidRPr="00D14769" w14:paraId="547395A3" w14:textId="77777777" w:rsidTr="00956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3"/>
          </w:tcPr>
          <w:p w14:paraId="108EE1A8" w14:textId="77777777" w:rsidR="00A57C14" w:rsidRPr="00D14769" w:rsidRDefault="00A57C14" w:rsidP="0095690B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MATERIAIS (</w:t>
            </w:r>
            <w:r w:rsidR="000F7206">
              <w:rPr>
                <w:lang w:val="pt-PT"/>
              </w:rPr>
              <w:t>1</w:t>
            </w:r>
            <w:r>
              <w:rPr>
                <w:lang w:val="pt-PT"/>
              </w:rPr>
              <w:t>5%)</w:t>
            </w:r>
          </w:p>
        </w:tc>
      </w:tr>
      <w:tr w:rsidR="00A57C14" w:rsidRPr="000128BF" w14:paraId="5F55F9D9" w14:textId="77777777" w:rsidTr="0095690B">
        <w:tc>
          <w:tcPr>
            <w:tcW w:w="1922" w:type="pct"/>
            <w:vMerge w:val="restart"/>
          </w:tcPr>
          <w:p w14:paraId="7140837A" w14:textId="380C1550" w:rsidR="00A57C14" w:rsidRPr="00D14769" w:rsidRDefault="00A57C14" w:rsidP="000F7206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>dentifique o nome d</w:t>
            </w:r>
            <w:r w:rsidR="000F7206">
              <w:rPr>
                <w:lang w:val="pt-PT"/>
              </w:rPr>
              <w:t xml:space="preserve">e </w:t>
            </w:r>
            <w:r w:rsidR="000F7206" w:rsidRPr="000F7206">
              <w:rPr>
                <w:u w:val="single"/>
                <w:lang w:val="pt-PT"/>
              </w:rPr>
              <w:t>3</w:t>
            </w:r>
            <w:r w:rsidRPr="000F7206">
              <w:rPr>
                <w:u w:val="single"/>
                <w:lang w:val="pt-PT"/>
              </w:rPr>
              <w:t xml:space="preserve"> </w:t>
            </w:r>
            <w:r w:rsidR="000F7206" w:rsidRPr="000F7206">
              <w:rPr>
                <w:u w:val="single"/>
                <w:lang w:val="pt-PT"/>
              </w:rPr>
              <w:t xml:space="preserve">objetos com </w:t>
            </w:r>
            <w:r w:rsidR="00F2062C" w:rsidRPr="00F2062C">
              <w:rPr>
                <w:u w:val="single"/>
                <w:lang w:val="pt-PT"/>
              </w:rPr>
              <w:t>diferentes</w:t>
            </w:r>
            <w:r w:rsidR="00F2062C" w:rsidRPr="000F7206">
              <w:rPr>
                <w:u w:val="single"/>
                <w:lang w:val="pt-PT"/>
              </w:rPr>
              <w:t xml:space="preserve"> </w:t>
            </w:r>
            <w:r w:rsidR="000F7206" w:rsidRPr="000F7206">
              <w:rPr>
                <w:u w:val="single"/>
                <w:lang w:val="pt-PT"/>
              </w:rPr>
              <w:t>valores de brilho</w:t>
            </w:r>
            <w:r w:rsidR="000F7206">
              <w:rPr>
                <w:lang w:val="pt-PT"/>
              </w:rPr>
              <w:t xml:space="preserve"> </w:t>
            </w:r>
          </w:p>
        </w:tc>
        <w:tc>
          <w:tcPr>
            <w:tcW w:w="3078" w:type="pct"/>
            <w:gridSpan w:val="2"/>
          </w:tcPr>
          <w:p w14:paraId="5300C36C" w14:textId="394053F7" w:rsidR="00A57C14" w:rsidRPr="00D14769" w:rsidRDefault="00A57C14" w:rsidP="0095690B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="00A51B6C">
              <w:rPr>
                <w:lang w:val="pt-PT"/>
              </w:rPr>
              <w:t>Aeroporto / OutrosObjetos / Outros</w:t>
            </w:r>
            <w:r>
              <w:rPr>
                <w:lang w:val="pt-PT"/>
              </w:rPr>
              <w:t xml:space="preserve"> / </w:t>
            </w:r>
            <w:r w:rsidR="00A51B6C">
              <w:rPr>
                <w:lang w:val="pt-PT"/>
              </w:rPr>
              <w:t>Postes</w:t>
            </w:r>
            <w:r>
              <w:rPr>
                <w:lang w:val="pt-PT"/>
              </w:rPr>
              <w:t>&gt;</w:t>
            </w:r>
            <w:r w:rsidR="00552F25">
              <w:rPr>
                <w:lang w:val="pt-PT"/>
              </w:rPr>
              <w:t xml:space="preserve"> </w:t>
            </w:r>
          </w:p>
        </w:tc>
      </w:tr>
      <w:tr w:rsidR="00A57C14" w:rsidRPr="00D6333E" w14:paraId="4C1E39B9" w14:textId="77777777" w:rsidTr="0095690B">
        <w:tc>
          <w:tcPr>
            <w:tcW w:w="1922" w:type="pct"/>
            <w:vMerge/>
          </w:tcPr>
          <w:p w14:paraId="005EDE17" w14:textId="77777777" w:rsidR="00A57C14" w:rsidRPr="00D14769" w:rsidRDefault="00A57C14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527ACD2E" w14:textId="4EFBFD96" w:rsidR="00A57C14" w:rsidRPr="00D14769" w:rsidRDefault="00A51B6C" w:rsidP="0095690B">
            <w:pPr>
              <w:rPr>
                <w:lang w:val="pt-PT"/>
              </w:rPr>
            </w:pPr>
            <w:r>
              <w:rPr>
                <w:lang w:val="pt-PT"/>
              </w:rPr>
              <w:t>&lt;Aeroporto / OutrosObjetos / Outros / Cones&gt;</w:t>
            </w:r>
          </w:p>
        </w:tc>
      </w:tr>
      <w:tr w:rsidR="00A57C14" w:rsidRPr="00D6333E" w14:paraId="67D5FA3D" w14:textId="77777777" w:rsidTr="0095690B">
        <w:tc>
          <w:tcPr>
            <w:tcW w:w="1922" w:type="pct"/>
            <w:vMerge/>
          </w:tcPr>
          <w:p w14:paraId="3E995888" w14:textId="77777777" w:rsidR="00A57C14" w:rsidRPr="00D14769" w:rsidRDefault="00A57C14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1BE62995" w14:textId="73687AD1" w:rsidR="00A57C14" w:rsidRPr="00D14769" w:rsidRDefault="00A51B6C" w:rsidP="0095690B">
            <w:pPr>
              <w:rPr>
                <w:lang w:val="pt-PT"/>
              </w:rPr>
            </w:pPr>
            <w:r>
              <w:rPr>
                <w:lang w:val="pt-PT"/>
              </w:rPr>
              <w:t>&lt;Aeroporto / OutrosObjetos / Mangueira / Mangueira&gt;</w:t>
            </w:r>
          </w:p>
        </w:tc>
      </w:tr>
      <w:tr w:rsidR="000F7206" w:rsidRPr="000128BF" w14:paraId="1E35F789" w14:textId="77777777" w:rsidTr="0095690B">
        <w:tc>
          <w:tcPr>
            <w:tcW w:w="1922" w:type="pct"/>
            <w:vMerge w:val="restart"/>
          </w:tcPr>
          <w:p w14:paraId="16EDF072" w14:textId="6E01C219" w:rsidR="000F7206" w:rsidRPr="00D14769" w:rsidRDefault="000F7206" w:rsidP="000F7206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 xml:space="preserve">dentifique o nome de </w:t>
            </w:r>
            <w:r w:rsidRPr="000F7206">
              <w:rPr>
                <w:u w:val="single"/>
                <w:lang w:val="pt-PT"/>
              </w:rPr>
              <w:t xml:space="preserve">3 objetos com </w:t>
            </w:r>
            <w:r w:rsidR="00F2062C" w:rsidRPr="00F2062C">
              <w:rPr>
                <w:u w:val="single"/>
                <w:lang w:val="pt-PT"/>
              </w:rPr>
              <w:t>diferentes</w:t>
            </w:r>
            <w:r w:rsidR="00F2062C" w:rsidRPr="000F7206">
              <w:rPr>
                <w:u w:val="single"/>
                <w:lang w:val="pt-PT"/>
              </w:rPr>
              <w:t xml:space="preserve"> </w:t>
            </w:r>
            <w:r w:rsidRPr="000F7206">
              <w:rPr>
                <w:u w:val="single"/>
                <w:lang w:val="pt-PT"/>
              </w:rPr>
              <w:t>valores de refletividade</w:t>
            </w:r>
            <w:r>
              <w:rPr>
                <w:lang w:val="pt-PT"/>
              </w:rPr>
              <w:t xml:space="preserve"> </w:t>
            </w:r>
          </w:p>
        </w:tc>
        <w:tc>
          <w:tcPr>
            <w:tcW w:w="3078" w:type="pct"/>
            <w:gridSpan w:val="2"/>
          </w:tcPr>
          <w:p w14:paraId="412E09AD" w14:textId="132C8F19" w:rsidR="000F7206" w:rsidRPr="00D14769" w:rsidRDefault="00825A5B" w:rsidP="0095690B">
            <w:pPr>
              <w:rPr>
                <w:lang w:val="pt-PT"/>
              </w:rPr>
            </w:pPr>
            <w:r>
              <w:rPr>
                <w:lang w:val="pt-PT"/>
              </w:rPr>
              <w:t xml:space="preserve">&lt;Aeroporto / OutrosObjetos / MangaDeVento / </w:t>
            </w:r>
            <w:r w:rsidRPr="00825A5B">
              <w:rPr>
                <w:lang w:val="pt-PT"/>
              </w:rPr>
              <w:t>SuporteManga</w:t>
            </w:r>
            <w:r>
              <w:rPr>
                <w:lang w:val="pt-PT"/>
              </w:rPr>
              <w:t>&gt;</w:t>
            </w:r>
          </w:p>
        </w:tc>
      </w:tr>
      <w:tr w:rsidR="000F7206" w:rsidRPr="000128BF" w14:paraId="113CAF7F" w14:textId="77777777" w:rsidTr="0095690B">
        <w:tc>
          <w:tcPr>
            <w:tcW w:w="1922" w:type="pct"/>
            <w:vMerge/>
          </w:tcPr>
          <w:p w14:paraId="1765F367" w14:textId="77777777" w:rsidR="000F7206" w:rsidRPr="00D14769" w:rsidRDefault="000F7206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3D376579" w14:textId="27C260B3" w:rsidR="000F7206" w:rsidRPr="00D14769" w:rsidRDefault="00825A5B" w:rsidP="0095690B">
            <w:pPr>
              <w:rPr>
                <w:lang w:val="pt-PT"/>
              </w:rPr>
            </w:pPr>
            <w:r>
              <w:rPr>
                <w:lang w:val="pt-PT"/>
              </w:rPr>
              <w:t xml:space="preserve">&lt;Aeroporto / OutrosObjetos / </w:t>
            </w:r>
            <w:r w:rsidR="009261D3" w:rsidRPr="009261D3">
              <w:rPr>
                <w:lang w:val="pt-PT"/>
              </w:rPr>
              <w:t>AvioesSecundarios</w:t>
            </w:r>
            <w:r w:rsidR="009261D3">
              <w:rPr>
                <w:lang w:val="pt-PT"/>
              </w:rPr>
              <w:t xml:space="preserve"> </w:t>
            </w:r>
            <w:r>
              <w:rPr>
                <w:lang w:val="pt-PT"/>
              </w:rPr>
              <w:t xml:space="preserve">/ </w:t>
            </w:r>
            <w:r w:rsidR="009261D3" w:rsidRPr="009261D3">
              <w:rPr>
                <w:lang w:val="pt-PT"/>
              </w:rPr>
              <w:t>AviaoSecundario</w:t>
            </w:r>
            <w:r>
              <w:rPr>
                <w:lang w:val="pt-PT"/>
              </w:rPr>
              <w:t>&gt;</w:t>
            </w:r>
          </w:p>
        </w:tc>
      </w:tr>
      <w:tr w:rsidR="000F7206" w:rsidRPr="000128BF" w14:paraId="063B42E3" w14:textId="77777777" w:rsidTr="0095690B">
        <w:tc>
          <w:tcPr>
            <w:tcW w:w="1922" w:type="pct"/>
            <w:vMerge/>
          </w:tcPr>
          <w:p w14:paraId="60255B20" w14:textId="77777777" w:rsidR="000F7206" w:rsidRPr="00D14769" w:rsidRDefault="000F7206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1425B91D" w14:textId="4E136A8C" w:rsidR="000F7206" w:rsidRPr="00D14769" w:rsidRDefault="00A64E9D" w:rsidP="0095690B">
            <w:pPr>
              <w:rPr>
                <w:lang w:val="pt-PT"/>
              </w:rPr>
            </w:pPr>
            <w:r>
              <w:rPr>
                <w:lang w:val="pt-PT"/>
              </w:rPr>
              <w:t>&lt;Aeroporto / OutrosObjetos / Placas / Aerodromo&gt;</w:t>
            </w:r>
          </w:p>
        </w:tc>
      </w:tr>
      <w:tr w:rsidR="000F7206" w:rsidRPr="005D4C12" w14:paraId="4C0CADBA" w14:textId="77777777" w:rsidTr="0095690B">
        <w:tc>
          <w:tcPr>
            <w:tcW w:w="1922" w:type="pct"/>
            <w:vMerge w:val="restart"/>
          </w:tcPr>
          <w:p w14:paraId="2A81BE88" w14:textId="0091658C" w:rsidR="000F7206" w:rsidRPr="00D14769" w:rsidRDefault="000F7206" w:rsidP="000F7206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 xml:space="preserve">dentifique o nome de </w:t>
            </w:r>
            <w:r w:rsidRPr="000F7206">
              <w:rPr>
                <w:u w:val="single"/>
                <w:lang w:val="pt-PT"/>
              </w:rPr>
              <w:t xml:space="preserve">3 objetos com </w:t>
            </w:r>
            <w:r w:rsidR="00F2062C" w:rsidRPr="00F2062C">
              <w:rPr>
                <w:u w:val="single"/>
                <w:lang w:val="pt-PT"/>
              </w:rPr>
              <w:t>diferentes</w:t>
            </w:r>
            <w:r w:rsidR="00F2062C" w:rsidRPr="000F7206">
              <w:rPr>
                <w:u w:val="single"/>
                <w:lang w:val="pt-PT"/>
              </w:rPr>
              <w:t xml:space="preserve"> </w:t>
            </w:r>
            <w:r w:rsidRPr="000F7206">
              <w:rPr>
                <w:u w:val="single"/>
                <w:lang w:val="pt-PT"/>
              </w:rPr>
              <w:t>valores de transparência</w:t>
            </w:r>
            <w:r>
              <w:rPr>
                <w:lang w:val="pt-PT"/>
              </w:rPr>
              <w:t xml:space="preserve"> </w:t>
            </w:r>
          </w:p>
        </w:tc>
        <w:tc>
          <w:tcPr>
            <w:tcW w:w="3078" w:type="pct"/>
            <w:gridSpan w:val="2"/>
          </w:tcPr>
          <w:p w14:paraId="4E77267F" w14:textId="6577928D" w:rsidR="000F7206" w:rsidRPr="00D14769" w:rsidRDefault="005D4C12" w:rsidP="0095690B">
            <w:pPr>
              <w:rPr>
                <w:lang w:val="pt-PT"/>
              </w:rPr>
            </w:pPr>
            <w:r>
              <w:rPr>
                <w:lang w:val="pt-PT"/>
              </w:rPr>
              <w:t xml:space="preserve">&lt;Aeroporto / </w:t>
            </w:r>
            <w:r w:rsidRPr="008A7D71">
              <w:rPr>
                <w:lang w:val="pt-PT"/>
              </w:rPr>
              <w:t>AviaoPrincipal</w:t>
            </w:r>
            <w:r>
              <w:rPr>
                <w:lang w:val="pt-PT"/>
              </w:rPr>
              <w:t xml:space="preserve"> / </w:t>
            </w:r>
            <w:r w:rsidRPr="008A7D71">
              <w:rPr>
                <w:lang w:val="pt-PT"/>
              </w:rPr>
              <w:t>Corpo</w:t>
            </w:r>
            <w:r>
              <w:rPr>
                <w:lang w:val="pt-PT"/>
              </w:rPr>
              <w:t>&gt;</w:t>
            </w:r>
          </w:p>
        </w:tc>
      </w:tr>
      <w:tr w:rsidR="000F7206" w:rsidRPr="005D4C12" w14:paraId="1C049567" w14:textId="77777777" w:rsidTr="0095690B">
        <w:tc>
          <w:tcPr>
            <w:tcW w:w="1922" w:type="pct"/>
            <w:vMerge/>
          </w:tcPr>
          <w:p w14:paraId="1D719F60" w14:textId="77777777" w:rsidR="000F7206" w:rsidRPr="00D14769" w:rsidRDefault="000F7206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2AFBE172" w14:textId="67C2E388" w:rsidR="000F7206" w:rsidRPr="00D14769" w:rsidRDefault="005D4C12" w:rsidP="0095690B">
            <w:pPr>
              <w:rPr>
                <w:lang w:val="pt-PT"/>
              </w:rPr>
            </w:pPr>
            <w:r>
              <w:rPr>
                <w:lang w:val="pt-PT"/>
              </w:rPr>
              <w:t xml:space="preserve">&lt;Aeroporto / OutrosObjetos / </w:t>
            </w:r>
            <w:r w:rsidRPr="008A7D71">
              <w:rPr>
                <w:lang w:val="pt-PT"/>
              </w:rPr>
              <w:t>TorreDeControlo</w:t>
            </w:r>
            <w:r>
              <w:rPr>
                <w:lang w:val="pt-PT"/>
              </w:rPr>
              <w:t xml:space="preserve"> / Down&gt;</w:t>
            </w:r>
          </w:p>
        </w:tc>
      </w:tr>
      <w:tr w:rsidR="000F7206" w:rsidRPr="005D4C12" w14:paraId="207ED307" w14:textId="77777777" w:rsidTr="0095690B">
        <w:tc>
          <w:tcPr>
            <w:tcW w:w="1922" w:type="pct"/>
            <w:vMerge/>
          </w:tcPr>
          <w:p w14:paraId="76E452BA" w14:textId="77777777" w:rsidR="000F7206" w:rsidRPr="00D14769" w:rsidRDefault="000F7206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3046A042" w14:textId="3A9FB82A" w:rsidR="000F7206" w:rsidRPr="00825A5B" w:rsidRDefault="005D4C12" w:rsidP="0095690B">
            <w:pPr>
              <w:rPr>
                <w:u w:val="single"/>
                <w:lang w:val="pt-PT"/>
              </w:rPr>
            </w:pPr>
            <w:r>
              <w:rPr>
                <w:lang w:val="pt-PT"/>
              </w:rPr>
              <w:t xml:space="preserve">&lt;Aeroporto / OutrosObjetos / </w:t>
            </w:r>
            <w:r w:rsidRPr="008A7D71">
              <w:rPr>
                <w:lang w:val="pt-PT"/>
              </w:rPr>
              <w:t>AvioesSecundarios</w:t>
            </w:r>
            <w:r>
              <w:rPr>
                <w:lang w:val="pt-PT"/>
              </w:rPr>
              <w:t xml:space="preserve"> / </w:t>
            </w:r>
            <w:r w:rsidRPr="008A7D71">
              <w:rPr>
                <w:lang w:val="pt-PT"/>
              </w:rPr>
              <w:t>AviaoSecundarioEu2</w:t>
            </w:r>
            <w:r>
              <w:rPr>
                <w:lang w:val="pt-PT"/>
              </w:rPr>
              <w:t>&gt;</w:t>
            </w:r>
          </w:p>
        </w:tc>
      </w:tr>
      <w:tr w:rsidR="004453E2" w:rsidRPr="007A0676" w14:paraId="2D32AC92" w14:textId="77777777" w:rsidTr="004453E2">
        <w:tc>
          <w:tcPr>
            <w:tcW w:w="1922" w:type="pct"/>
          </w:tcPr>
          <w:p w14:paraId="37A60D1C" w14:textId="77777777" w:rsidR="004453E2" w:rsidRDefault="004453E2" w:rsidP="004453E2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 xml:space="preserve">ndique o nome dos objetos onde foi aplicada </w:t>
            </w:r>
            <w:r w:rsidRPr="004453E2">
              <w:rPr>
                <w:b/>
                <w:lang w:val="pt-PT"/>
              </w:rPr>
              <w:t>a técnica de UV Unwrapping</w:t>
            </w:r>
            <w:r>
              <w:rPr>
                <w:lang w:val="pt-PT"/>
              </w:rPr>
              <w:t>, bem como o nome dos ficheiros das imagens que usou</w:t>
            </w:r>
          </w:p>
          <w:p w14:paraId="489F23C5" w14:textId="64F1591D" w:rsidR="00596623" w:rsidRPr="00E01FDD" w:rsidRDefault="00596623" w:rsidP="004453E2">
            <w:pPr>
              <w:rPr>
                <w:lang w:val="pt-PT"/>
              </w:rPr>
            </w:pPr>
          </w:p>
        </w:tc>
        <w:tc>
          <w:tcPr>
            <w:tcW w:w="1259" w:type="pct"/>
          </w:tcPr>
          <w:p w14:paraId="409EC4E1" w14:textId="0931E16C" w:rsidR="00825A5B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="000133CD" w:rsidRPr="000133CD">
              <w:rPr>
                <w:lang w:val="pt-PT"/>
              </w:rPr>
              <w:t>sa</w:t>
            </w:r>
            <w:r>
              <w:rPr>
                <w:lang w:val="pt-PT"/>
              </w:rPr>
              <w:t>.png&gt;</w:t>
            </w:r>
          </w:p>
          <w:p w14:paraId="134E97AF" w14:textId="77777777" w:rsidR="003C0025" w:rsidRDefault="003C0025" w:rsidP="0095690B">
            <w:pPr>
              <w:rPr>
                <w:lang w:val="pt-PT"/>
              </w:rPr>
            </w:pPr>
          </w:p>
          <w:p w14:paraId="569E01DF" w14:textId="27FD405A" w:rsidR="003F0FC5" w:rsidRDefault="003F0FC5" w:rsidP="003F0FC5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="00CB31F7" w:rsidRPr="00CB31F7">
              <w:rPr>
                <w:lang w:val="pt-PT"/>
              </w:rPr>
              <w:t>cereais</w:t>
            </w:r>
            <w:r>
              <w:rPr>
                <w:lang w:val="pt-PT"/>
              </w:rPr>
              <w:t>.png&gt;</w:t>
            </w:r>
          </w:p>
          <w:p w14:paraId="5A717A56" w14:textId="77777777" w:rsidR="007A0676" w:rsidRDefault="007A0676" w:rsidP="003F0FC5">
            <w:pPr>
              <w:rPr>
                <w:lang w:val="pt-PT"/>
              </w:rPr>
            </w:pPr>
          </w:p>
          <w:p w14:paraId="18E404CD" w14:textId="784C116F" w:rsidR="007A0676" w:rsidRDefault="007A0676" w:rsidP="003F0FC5">
            <w:pPr>
              <w:rPr>
                <w:lang w:val="pt-PT"/>
              </w:rPr>
            </w:pPr>
            <w:r>
              <w:rPr>
                <w:lang w:val="pt-PT"/>
              </w:rPr>
              <w:lastRenderedPageBreak/>
              <w:t>&lt;c.png</w:t>
            </w:r>
            <w:r w:rsidR="00565B3A">
              <w:rPr>
                <w:lang w:val="pt-PT"/>
              </w:rPr>
              <w:t>&gt;</w:t>
            </w:r>
          </w:p>
          <w:p w14:paraId="1C2C0A0B" w14:textId="6DBE1066" w:rsidR="003F0FC5" w:rsidRPr="003C0025" w:rsidRDefault="003F0FC5" w:rsidP="0095690B">
            <w:pPr>
              <w:rPr>
                <w:u w:val="single"/>
                <w:lang w:val="pt-PT"/>
              </w:rPr>
            </w:pPr>
          </w:p>
        </w:tc>
        <w:tc>
          <w:tcPr>
            <w:tcW w:w="1819" w:type="pct"/>
          </w:tcPr>
          <w:p w14:paraId="449FD617" w14:textId="3B8C94D5" w:rsidR="00CB31F7" w:rsidRDefault="009261D3" w:rsidP="00540EF4">
            <w:pPr>
              <w:spacing w:line="276" w:lineRule="auto"/>
              <w:rPr>
                <w:lang w:val="pt-PT"/>
              </w:rPr>
            </w:pPr>
            <w:r>
              <w:rPr>
                <w:lang w:val="pt-PT"/>
              </w:rPr>
              <w:lastRenderedPageBreak/>
              <w:t>&lt;Aeroporto / OutrosObjetos / MangaDeVento / MangaDeVento&gt;</w:t>
            </w:r>
          </w:p>
          <w:p w14:paraId="496D92C8" w14:textId="77777777" w:rsidR="00CB31F7" w:rsidRDefault="00CB31F7" w:rsidP="00540EF4">
            <w:pPr>
              <w:spacing w:line="276" w:lineRule="auto"/>
              <w:rPr>
                <w:lang w:val="pt-PT"/>
              </w:rPr>
            </w:pPr>
            <w:r>
              <w:rPr>
                <w:lang w:val="pt-PT"/>
              </w:rPr>
              <w:t xml:space="preserve">&lt;Aeroporto / OutrosObjetos / </w:t>
            </w:r>
            <w:r w:rsidRPr="00CB31F7">
              <w:rPr>
                <w:lang w:val="pt-PT"/>
              </w:rPr>
              <w:t>MesaComida</w:t>
            </w:r>
            <w:r>
              <w:rPr>
                <w:lang w:val="pt-PT"/>
              </w:rPr>
              <w:t xml:space="preserve"> / </w:t>
            </w:r>
            <w:r w:rsidRPr="00CB31F7">
              <w:rPr>
                <w:lang w:val="pt-PT"/>
              </w:rPr>
              <w:t>CaixaCereais</w:t>
            </w:r>
            <w:r>
              <w:rPr>
                <w:lang w:val="pt-PT"/>
              </w:rPr>
              <w:t>&gt;</w:t>
            </w:r>
          </w:p>
          <w:p w14:paraId="608A1ACA" w14:textId="76A3E22C" w:rsidR="007A0676" w:rsidRPr="00E01FDD" w:rsidRDefault="007A0676" w:rsidP="0095690B">
            <w:pPr>
              <w:rPr>
                <w:lang w:val="pt-PT"/>
              </w:rPr>
            </w:pPr>
            <w:r>
              <w:rPr>
                <w:lang w:val="pt-PT"/>
              </w:rPr>
              <w:lastRenderedPageBreak/>
              <w:t xml:space="preserve">&lt;Aeroporto / OutrosObjetos / </w:t>
            </w:r>
            <w:r w:rsidRPr="00CB31F7">
              <w:rPr>
                <w:lang w:val="pt-PT"/>
              </w:rPr>
              <w:t>MesaComida</w:t>
            </w:r>
            <w:r>
              <w:rPr>
                <w:lang w:val="pt-PT"/>
              </w:rPr>
              <w:t xml:space="preserve"> / </w:t>
            </w:r>
            <w:r w:rsidRPr="00CB31F7">
              <w:rPr>
                <w:lang w:val="pt-PT"/>
              </w:rPr>
              <w:t>CaixaCereais</w:t>
            </w:r>
            <w:r>
              <w:rPr>
                <w:lang w:val="pt-PT"/>
              </w:rPr>
              <w:t>2&gt;</w:t>
            </w:r>
          </w:p>
        </w:tc>
      </w:tr>
      <w:tr w:rsidR="00A57C14" w:rsidRPr="002D6D1F" w14:paraId="334D5831" w14:textId="77777777" w:rsidTr="004453E2">
        <w:tc>
          <w:tcPr>
            <w:tcW w:w="1922" w:type="pct"/>
          </w:tcPr>
          <w:p w14:paraId="3C727F39" w14:textId="19F4A2A7" w:rsidR="00A57C14" w:rsidRPr="00E01FDD" w:rsidRDefault="004453E2" w:rsidP="004453E2">
            <w:pPr>
              <w:rPr>
                <w:lang w:val="pt-PT"/>
              </w:rPr>
            </w:pPr>
            <w:r w:rsidRPr="00E01FDD">
              <w:rPr>
                <w:lang w:val="pt-PT"/>
              </w:rPr>
              <w:lastRenderedPageBreak/>
              <w:t>I</w:t>
            </w:r>
            <w:r>
              <w:rPr>
                <w:lang w:val="pt-PT"/>
              </w:rPr>
              <w:t xml:space="preserve">ndique o nome dos objetos onde foi aplicada </w:t>
            </w:r>
            <w:r w:rsidRPr="004453E2">
              <w:rPr>
                <w:b/>
                <w:lang w:val="pt-PT"/>
              </w:rPr>
              <w:t xml:space="preserve">a técnica de </w:t>
            </w:r>
            <w:r>
              <w:rPr>
                <w:b/>
                <w:lang w:val="pt-PT"/>
              </w:rPr>
              <w:t>Bump M</w:t>
            </w:r>
            <w:r w:rsidRPr="004453E2">
              <w:rPr>
                <w:b/>
                <w:lang w:val="pt-PT"/>
              </w:rPr>
              <w:t>apping</w:t>
            </w:r>
            <w:r>
              <w:rPr>
                <w:lang w:val="pt-PT"/>
              </w:rPr>
              <w:t>, bem como o nome dos ficheiros das imagens que usou</w:t>
            </w:r>
          </w:p>
        </w:tc>
        <w:tc>
          <w:tcPr>
            <w:tcW w:w="1259" w:type="pct"/>
          </w:tcPr>
          <w:p w14:paraId="23D07BEF" w14:textId="102F4B21" w:rsidR="008057C7" w:rsidRDefault="00A57C14" w:rsidP="00D03076">
            <w:pPr>
              <w:spacing w:line="600" w:lineRule="auto"/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="008057C7" w:rsidRPr="008057C7">
              <w:rPr>
                <w:lang w:val="pt-PT"/>
              </w:rPr>
              <w:t>airplane</w:t>
            </w:r>
            <w:r>
              <w:rPr>
                <w:lang w:val="pt-PT"/>
              </w:rPr>
              <w:t>.</w:t>
            </w:r>
            <w:r w:rsidR="008057C7">
              <w:rPr>
                <w:lang w:val="pt-PT"/>
              </w:rPr>
              <w:t>jpg</w:t>
            </w:r>
            <w:r>
              <w:rPr>
                <w:lang w:val="pt-PT"/>
              </w:rPr>
              <w:t>&gt;</w:t>
            </w:r>
          </w:p>
          <w:p w14:paraId="42A37A2D" w14:textId="22BB9801" w:rsidR="008057C7" w:rsidRDefault="008057C7" w:rsidP="008057C7">
            <w:pPr>
              <w:spacing w:line="600" w:lineRule="auto"/>
              <w:rPr>
                <w:lang w:val="pt-PT"/>
              </w:rPr>
            </w:pPr>
            <w:r>
              <w:rPr>
                <w:lang w:val="pt-PT"/>
              </w:rPr>
              <w:t>&lt;mangueira.jpg&gt;</w:t>
            </w:r>
          </w:p>
          <w:p w14:paraId="3AC8100D" w14:textId="77777777" w:rsidR="008057C7" w:rsidRDefault="008057C7" w:rsidP="00D03076">
            <w:pPr>
              <w:spacing w:line="600" w:lineRule="auto"/>
              <w:rPr>
                <w:lang w:val="pt-PT"/>
              </w:rPr>
            </w:pPr>
          </w:p>
          <w:p w14:paraId="1C67266A" w14:textId="6331E13B" w:rsidR="0054074F" w:rsidRDefault="000402DE" w:rsidP="00D03076">
            <w:pPr>
              <w:spacing w:line="600" w:lineRule="auto"/>
              <w:rPr>
                <w:lang w:val="pt-PT"/>
              </w:rPr>
            </w:pPr>
            <w:r>
              <w:rPr>
                <w:lang w:val="pt-PT"/>
              </w:rPr>
              <w:t>Sem imagem</w:t>
            </w:r>
            <w:r w:rsidR="00121B80">
              <w:rPr>
                <w:lang w:val="pt-PT"/>
              </w:rPr>
              <w:t xml:space="preserve"> (com cor)</w:t>
            </w:r>
          </w:p>
          <w:p w14:paraId="698B4345" w14:textId="7F6CC81A" w:rsidR="00A62684" w:rsidRDefault="000402DE" w:rsidP="00D03076">
            <w:pPr>
              <w:spacing w:line="600" w:lineRule="auto"/>
              <w:rPr>
                <w:lang w:val="pt-PT"/>
              </w:rPr>
            </w:pPr>
            <w:r>
              <w:rPr>
                <w:lang w:val="pt-PT"/>
              </w:rPr>
              <w:t>Sem imagem</w:t>
            </w:r>
            <w:r w:rsidR="00121B80">
              <w:rPr>
                <w:lang w:val="pt-PT"/>
              </w:rPr>
              <w:t xml:space="preserve"> (com cor)</w:t>
            </w:r>
          </w:p>
          <w:p w14:paraId="0F8772B8" w14:textId="4F04087B" w:rsidR="000402DE" w:rsidRPr="00E01FDD" w:rsidRDefault="000402DE" w:rsidP="00D03076">
            <w:pPr>
              <w:spacing w:line="600" w:lineRule="auto"/>
              <w:rPr>
                <w:lang w:val="pt-PT"/>
              </w:rPr>
            </w:pPr>
            <w:r>
              <w:rPr>
                <w:lang w:val="pt-PT"/>
              </w:rPr>
              <w:t>Sem imagem</w:t>
            </w:r>
            <w:r w:rsidR="00121B80">
              <w:rPr>
                <w:lang w:val="pt-PT"/>
              </w:rPr>
              <w:t xml:space="preserve"> (com cor)</w:t>
            </w:r>
          </w:p>
        </w:tc>
        <w:tc>
          <w:tcPr>
            <w:tcW w:w="1819" w:type="pct"/>
          </w:tcPr>
          <w:p w14:paraId="52A41759" w14:textId="59EF84A6" w:rsidR="00A57C14" w:rsidRDefault="00D03076" w:rsidP="0095690B">
            <w:pPr>
              <w:rPr>
                <w:lang w:val="pt-PT"/>
              </w:rPr>
            </w:pPr>
            <w:r>
              <w:rPr>
                <w:lang w:val="pt-PT"/>
              </w:rPr>
              <w:t xml:space="preserve">&lt;Aeroporto / OutrosObjetos / </w:t>
            </w:r>
            <w:r w:rsidR="008057C7" w:rsidRPr="008057C7">
              <w:rPr>
                <w:lang w:val="pt-PT"/>
              </w:rPr>
              <w:t xml:space="preserve">AvioesSecundarios </w:t>
            </w:r>
            <w:r>
              <w:rPr>
                <w:lang w:val="pt-PT"/>
              </w:rPr>
              <w:t>/</w:t>
            </w:r>
            <w:r w:rsidR="008057C7">
              <w:rPr>
                <w:lang w:val="pt-PT"/>
              </w:rPr>
              <w:t xml:space="preserve"> </w:t>
            </w:r>
            <w:r w:rsidR="008057C7" w:rsidRPr="008057C7">
              <w:rPr>
                <w:lang w:val="pt-PT"/>
              </w:rPr>
              <w:t xml:space="preserve">AviaoSecundarioEu1 </w:t>
            </w:r>
            <w:r>
              <w:rPr>
                <w:lang w:val="pt-PT"/>
              </w:rPr>
              <w:t>&gt;</w:t>
            </w:r>
          </w:p>
          <w:p w14:paraId="586CBE67" w14:textId="1ED3B24E" w:rsidR="008057C7" w:rsidRDefault="008057C7" w:rsidP="008057C7">
            <w:pPr>
              <w:spacing w:line="360" w:lineRule="auto"/>
              <w:rPr>
                <w:lang w:val="pt-PT"/>
              </w:rPr>
            </w:pPr>
            <w:r>
              <w:rPr>
                <w:lang w:val="pt-PT"/>
              </w:rPr>
              <w:t xml:space="preserve">&lt;Aeroporto / OutrosObjetos / </w:t>
            </w:r>
            <w:r w:rsidR="00977679" w:rsidRPr="00977679">
              <w:rPr>
                <w:lang w:val="pt-PT"/>
              </w:rPr>
              <w:t>Mangueira</w:t>
            </w:r>
            <w:r w:rsidR="00977679" w:rsidRPr="005520F3">
              <w:rPr>
                <w:lang w:val="pt-PT"/>
              </w:rPr>
              <w:t xml:space="preserve"> </w:t>
            </w:r>
            <w:r>
              <w:rPr>
                <w:lang w:val="pt-PT"/>
              </w:rPr>
              <w:t xml:space="preserve">/ </w:t>
            </w:r>
            <w:r w:rsidR="00977679" w:rsidRPr="00977679">
              <w:rPr>
                <w:lang w:val="pt-PT"/>
              </w:rPr>
              <w:t>Mangueira</w:t>
            </w:r>
            <w:r>
              <w:rPr>
                <w:lang w:val="pt-PT"/>
              </w:rPr>
              <w:t>&gt;</w:t>
            </w:r>
          </w:p>
          <w:p w14:paraId="5BD941D5" w14:textId="77777777" w:rsidR="008057C7" w:rsidRDefault="008057C7" w:rsidP="008057C7">
            <w:pPr>
              <w:spacing w:line="360" w:lineRule="auto"/>
              <w:rPr>
                <w:lang w:val="pt-PT"/>
              </w:rPr>
            </w:pPr>
          </w:p>
          <w:p w14:paraId="09F8E64D" w14:textId="13827B83" w:rsidR="00D03076" w:rsidRDefault="00D03076" w:rsidP="00D03076">
            <w:pPr>
              <w:spacing w:line="360" w:lineRule="auto"/>
              <w:rPr>
                <w:lang w:val="pt-PT"/>
              </w:rPr>
            </w:pPr>
            <w:r>
              <w:rPr>
                <w:lang w:val="pt-PT"/>
              </w:rPr>
              <w:t xml:space="preserve">&lt;Aeroporto / OutrosObjetos / </w:t>
            </w:r>
            <w:r w:rsidRPr="00D03076">
              <w:rPr>
                <w:lang w:val="pt-PT"/>
              </w:rPr>
              <w:t>MalaDeViagem</w:t>
            </w:r>
            <w:r>
              <w:rPr>
                <w:lang w:val="pt-PT"/>
              </w:rPr>
              <w:t xml:space="preserve"> / </w:t>
            </w:r>
            <w:r w:rsidRPr="00D03076">
              <w:rPr>
                <w:lang w:val="pt-PT"/>
              </w:rPr>
              <w:t>Bagagem</w:t>
            </w:r>
            <w:r>
              <w:rPr>
                <w:lang w:val="pt-PT"/>
              </w:rPr>
              <w:t>&gt;</w:t>
            </w:r>
          </w:p>
          <w:p w14:paraId="2F9DDD60" w14:textId="7A2623AB" w:rsidR="00D03076" w:rsidRDefault="00D03076" w:rsidP="00D03076">
            <w:pPr>
              <w:spacing w:line="360" w:lineRule="auto"/>
              <w:rPr>
                <w:lang w:val="pt-PT"/>
              </w:rPr>
            </w:pPr>
            <w:r>
              <w:rPr>
                <w:lang w:val="pt-PT"/>
              </w:rPr>
              <w:t xml:space="preserve">&lt;Aeroporto / OutrosObjetos / </w:t>
            </w:r>
            <w:r w:rsidRPr="00D03076">
              <w:rPr>
                <w:lang w:val="pt-PT"/>
              </w:rPr>
              <w:t>MalaDeViagem</w:t>
            </w:r>
            <w:r>
              <w:rPr>
                <w:lang w:val="pt-PT"/>
              </w:rPr>
              <w:t xml:space="preserve"> / </w:t>
            </w:r>
            <w:r w:rsidRPr="00D03076">
              <w:rPr>
                <w:lang w:val="pt-PT"/>
              </w:rPr>
              <w:t>Bagagem</w:t>
            </w:r>
            <w:r>
              <w:rPr>
                <w:lang w:val="pt-PT"/>
              </w:rPr>
              <w:t>2&gt;</w:t>
            </w:r>
          </w:p>
          <w:p w14:paraId="5A48BB7C" w14:textId="59499695" w:rsidR="00D03076" w:rsidRPr="00E01FDD" w:rsidRDefault="00D03076" w:rsidP="00D03076">
            <w:pPr>
              <w:spacing w:line="360" w:lineRule="auto"/>
              <w:rPr>
                <w:lang w:val="pt-PT"/>
              </w:rPr>
            </w:pPr>
            <w:r>
              <w:rPr>
                <w:lang w:val="pt-PT"/>
              </w:rPr>
              <w:t xml:space="preserve">&lt;Aeroporto / OutrosObjetos / </w:t>
            </w:r>
            <w:r w:rsidRPr="00D03076">
              <w:rPr>
                <w:lang w:val="pt-PT"/>
              </w:rPr>
              <w:t>MalaDeViagem</w:t>
            </w:r>
            <w:r>
              <w:rPr>
                <w:lang w:val="pt-PT"/>
              </w:rPr>
              <w:t xml:space="preserve"> / </w:t>
            </w:r>
            <w:r w:rsidRPr="00D03076">
              <w:rPr>
                <w:lang w:val="pt-PT"/>
              </w:rPr>
              <w:t>PegaMala</w:t>
            </w:r>
            <w:r w:rsidR="008C0D42">
              <w:rPr>
                <w:lang w:val="pt-PT"/>
              </w:rPr>
              <w:t>-</w:t>
            </w:r>
            <w:r w:rsidR="000D1E62">
              <w:rPr>
                <w:lang w:val="pt-PT"/>
              </w:rPr>
              <w:t>2</w:t>
            </w:r>
            <w:r>
              <w:rPr>
                <w:lang w:val="pt-PT"/>
              </w:rPr>
              <w:t>&gt;</w:t>
            </w:r>
          </w:p>
        </w:tc>
      </w:tr>
      <w:tr w:rsidR="004453E2" w:rsidRPr="00CC6F55" w14:paraId="67D0B96C" w14:textId="77777777" w:rsidTr="004453E2">
        <w:tc>
          <w:tcPr>
            <w:tcW w:w="1922" w:type="pct"/>
          </w:tcPr>
          <w:p w14:paraId="00C12A69" w14:textId="59109BEF" w:rsidR="004453E2" w:rsidRPr="004453E2" w:rsidRDefault="004453E2" w:rsidP="004453E2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>ndique o nome dos objetos onde foram a</w:t>
            </w:r>
            <w:r w:rsidRPr="004453E2">
              <w:rPr>
                <w:lang w:val="pt-PT"/>
              </w:rPr>
              <w:t>plica</w:t>
            </w:r>
            <w:r>
              <w:rPr>
                <w:lang w:val="pt-PT"/>
              </w:rPr>
              <w:t>das</w:t>
            </w:r>
            <w:r w:rsidRPr="004453E2">
              <w:rPr>
                <w:lang w:val="pt-PT"/>
              </w:rPr>
              <w:t xml:space="preserve"> texturas a formas não planares</w:t>
            </w:r>
            <w:r>
              <w:rPr>
                <w:lang w:val="pt-PT"/>
              </w:rPr>
              <w:t xml:space="preserve"> bem como o nome dos ficheiros das imagens que usou</w:t>
            </w:r>
          </w:p>
        </w:tc>
        <w:tc>
          <w:tcPr>
            <w:tcW w:w="1259" w:type="pct"/>
          </w:tcPr>
          <w:p w14:paraId="0D849E4B" w14:textId="6B127750" w:rsidR="004453E2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&lt;imagem.png&gt;</w:t>
            </w:r>
          </w:p>
        </w:tc>
        <w:tc>
          <w:tcPr>
            <w:tcW w:w="1819" w:type="pct"/>
          </w:tcPr>
          <w:p w14:paraId="33B953CD" w14:textId="15F4FA5B" w:rsidR="004453E2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&lt;Nome da Coleção / Nome do Objeto&gt;</w:t>
            </w:r>
          </w:p>
        </w:tc>
      </w:tr>
    </w:tbl>
    <w:p w14:paraId="393D28F7" w14:textId="77777777" w:rsidR="00A57C14" w:rsidRPr="00A57C14" w:rsidRDefault="00A57C14" w:rsidP="00A57C14">
      <w:pPr>
        <w:rPr>
          <w:lang w:val="pt-PT"/>
        </w:rPr>
      </w:pP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Table to enter Name, Title, and Date"/>
      </w:tblPr>
      <w:tblGrid>
        <w:gridCol w:w="3595"/>
        <w:gridCol w:w="1503"/>
        <w:gridCol w:w="4252"/>
      </w:tblGrid>
      <w:tr w:rsidR="00F72023" w:rsidRPr="00D14769" w14:paraId="0A4B2873" w14:textId="77777777" w:rsidTr="00956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3"/>
          </w:tcPr>
          <w:p w14:paraId="67E654AC" w14:textId="77777777" w:rsidR="00F72023" w:rsidRPr="00D14769" w:rsidRDefault="0014323E" w:rsidP="0014323E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CÂMARAS E AMBIENTE GERAL</w:t>
            </w:r>
            <w:r w:rsidR="00F72023">
              <w:rPr>
                <w:lang w:val="pt-PT"/>
              </w:rPr>
              <w:t xml:space="preserve"> (1</w:t>
            </w:r>
            <w:r>
              <w:rPr>
                <w:lang w:val="pt-PT"/>
              </w:rPr>
              <w:t>5</w:t>
            </w:r>
            <w:r w:rsidR="00F72023">
              <w:rPr>
                <w:lang w:val="pt-PT"/>
              </w:rPr>
              <w:t>%)</w:t>
            </w:r>
          </w:p>
        </w:tc>
      </w:tr>
      <w:tr w:rsidR="0014323E" w:rsidRPr="00E01FDD" w14:paraId="2BB8AF24" w14:textId="77777777" w:rsidTr="0014323E">
        <w:tc>
          <w:tcPr>
            <w:tcW w:w="1922" w:type="pct"/>
            <w:vMerge w:val="restart"/>
          </w:tcPr>
          <w:p w14:paraId="005B6EB7" w14:textId="6D3B13A9" w:rsidR="0014323E" w:rsidRPr="00E01FDD" w:rsidRDefault="0014323E" w:rsidP="0014323E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 xml:space="preserve">ndique as lentes usadas </w:t>
            </w:r>
            <w:r w:rsidR="00932E64">
              <w:rPr>
                <w:lang w:val="pt-PT"/>
              </w:rPr>
              <w:t xml:space="preserve">(mínimo: 2) </w:t>
            </w:r>
            <w:r>
              <w:rPr>
                <w:lang w:val="pt-PT"/>
              </w:rPr>
              <w:t xml:space="preserve">e as </w:t>
            </w:r>
            <w:r w:rsidRPr="0014323E">
              <w:rPr>
                <w:i/>
                <w:lang w:val="pt-PT"/>
              </w:rPr>
              <w:t>frames</w:t>
            </w:r>
            <w:r>
              <w:rPr>
                <w:lang w:val="pt-PT"/>
              </w:rPr>
              <w:t xml:space="preserve"> onde foram usadas, como indicado no exemplo (acrescente ou apague linhas consoante necessário)</w:t>
            </w:r>
          </w:p>
        </w:tc>
        <w:tc>
          <w:tcPr>
            <w:tcW w:w="804" w:type="pct"/>
          </w:tcPr>
          <w:p w14:paraId="4EB31907" w14:textId="5C7BE9EE" w:rsidR="0014323E" w:rsidRPr="00E01FDD" w:rsidRDefault="00DA1F98" w:rsidP="0014323E">
            <w:pPr>
              <w:rPr>
                <w:lang w:val="pt-PT"/>
              </w:rPr>
            </w:pPr>
            <w:r>
              <w:rPr>
                <w:lang w:val="pt-PT"/>
              </w:rPr>
              <w:t>50</w:t>
            </w:r>
            <w:r w:rsidR="00F2062C">
              <w:rPr>
                <w:lang w:val="pt-PT"/>
              </w:rPr>
              <w:t xml:space="preserve"> </w:t>
            </w:r>
            <w:r w:rsidR="0014323E">
              <w:rPr>
                <w:lang w:val="pt-PT"/>
              </w:rPr>
              <w:t>mm</w:t>
            </w:r>
          </w:p>
        </w:tc>
        <w:tc>
          <w:tcPr>
            <w:tcW w:w="2274" w:type="pct"/>
          </w:tcPr>
          <w:p w14:paraId="47D40460" w14:textId="24E88DE0" w:rsidR="0014323E" w:rsidRPr="00E01FDD" w:rsidRDefault="00834C19" w:rsidP="0095690B">
            <w:pPr>
              <w:rPr>
                <w:lang w:val="pt-PT"/>
              </w:rPr>
            </w:pPr>
            <w:r>
              <w:rPr>
                <w:lang w:val="pt-PT"/>
              </w:rPr>
              <w:t>1</w:t>
            </w:r>
            <w:r w:rsidR="0014323E">
              <w:rPr>
                <w:lang w:val="pt-PT"/>
              </w:rPr>
              <w:t xml:space="preserve"> –</w:t>
            </w:r>
            <w:r w:rsidR="0046663B">
              <w:rPr>
                <w:lang w:val="pt-PT"/>
              </w:rPr>
              <w:t xml:space="preserve"> </w:t>
            </w:r>
            <w:r w:rsidR="00DA1F98">
              <w:rPr>
                <w:lang w:val="pt-PT"/>
              </w:rPr>
              <w:t>25</w:t>
            </w:r>
            <w:r w:rsidR="0046663B">
              <w:rPr>
                <w:lang w:val="pt-PT"/>
              </w:rPr>
              <w:t>0</w:t>
            </w:r>
            <w:r w:rsidR="00DA1F98">
              <w:rPr>
                <w:lang w:val="pt-PT"/>
              </w:rPr>
              <w:t>;</w:t>
            </w:r>
          </w:p>
        </w:tc>
      </w:tr>
      <w:tr w:rsidR="0014323E" w:rsidRPr="00E01FDD" w14:paraId="30648A5A" w14:textId="77777777" w:rsidTr="0014323E">
        <w:tc>
          <w:tcPr>
            <w:tcW w:w="1922" w:type="pct"/>
            <w:vMerge/>
          </w:tcPr>
          <w:p w14:paraId="6723D0DE" w14:textId="77777777" w:rsidR="0014323E" w:rsidRPr="00E01FDD" w:rsidRDefault="0014323E" w:rsidP="0014323E">
            <w:pPr>
              <w:rPr>
                <w:lang w:val="pt-PT"/>
              </w:rPr>
            </w:pPr>
          </w:p>
        </w:tc>
        <w:tc>
          <w:tcPr>
            <w:tcW w:w="804" w:type="pct"/>
          </w:tcPr>
          <w:p w14:paraId="6410B7DA" w14:textId="65D94DFB" w:rsidR="0014323E" w:rsidRDefault="00DA1F98" w:rsidP="0095690B">
            <w:pPr>
              <w:rPr>
                <w:lang w:val="pt-PT"/>
              </w:rPr>
            </w:pPr>
            <w:r>
              <w:rPr>
                <w:lang w:val="pt-PT"/>
              </w:rPr>
              <w:t>60</w:t>
            </w:r>
            <w:r w:rsidR="00F2062C">
              <w:rPr>
                <w:lang w:val="pt-PT"/>
              </w:rPr>
              <w:t xml:space="preserve"> </w:t>
            </w:r>
            <w:r w:rsidR="0014323E">
              <w:rPr>
                <w:lang w:val="pt-PT"/>
              </w:rPr>
              <w:t>mm</w:t>
            </w:r>
          </w:p>
        </w:tc>
        <w:tc>
          <w:tcPr>
            <w:tcW w:w="2274" w:type="pct"/>
          </w:tcPr>
          <w:p w14:paraId="706A12EA" w14:textId="1F56BA05" w:rsidR="0014323E" w:rsidRDefault="00DA1F98" w:rsidP="0095690B">
            <w:pPr>
              <w:rPr>
                <w:lang w:val="pt-PT"/>
              </w:rPr>
            </w:pPr>
            <w:r>
              <w:rPr>
                <w:lang w:val="pt-PT"/>
              </w:rPr>
              <w:t xml:space="preserve">940 – 1200; </w:t>
            </w:r>
          </w:p>
        </w:tc>
      </w:tr>
      <w:tr w:rsidR="0014323E" w:rsidRPr="00E01FDD" w14:paraId="61E5162A" w14:textId="77777777" w:rsidTr="0014323E">
        <w:tc>
          <w:tcPr>
            <w:tcW w:w="1922" w:type="pct"/>
            <w:vMerge/>
          </w:tcPr>
          <w:p w14:paraId="1C1C758A" w14:textId="77777777" w:rsidR="0014323E" w:rsidRPr="00E01FDD" w:rsidRDefault="0014323E" w:rsidP="0014323E">
            <w:pPr>
              <w:rPr>
                <w:lang w:val="pt-PT"/>
              </w:rPr>
            </w:pPr>
          </w:p>
        </w:tc>
        <w:tc>
          <w:tcPr>
            <w:tcW w:w="804" w:type="pct"/>
          </w:tcPr>
          <w:p w14:paraId="0AD5F69E" w14:textId="4CA4E0CB" w:rsidR="0014323E" w:rsidRDefault="00DA1F98" w:rsidP="0095690B">
            <w:pPr>
              <w:rPr>
                <w:lang w:val="pt-PT"/>
              </w:rPr>
            </w:pPr>
            <w:r>
              <w:rPr>
                <w:lang w:val="pt-PT"/>
              </w:rPr>
              <w:t>80</w:t>
            </w:r>
            <w:r w:rsidR="00F2062C">
              <w:rPr>
                <w:lang w:val="pt-PT"/>
              </w:rPr>
              <w:t xml:space="preserve"> </w:t>
            </w:r>
            <w:r w:rsidR="0014323E">
              <w:rPr>
                <w:lang w:val="pt-PT"/>
              </w:rPr>
              <w:t>mm</w:t>
            </w:r>
          </w:p>
        </w:tc>
        <w:tc>
          <w:tcPr>
            <w:tcW w:w="2274" w:type="pct"/>
          </w:tcPr>
          <w:p w14:paraId="4D62C9D0" w14:textId="4C9C32D4" w:rsidR="0014323E" w:rsidRDefault="00DA1F98" w:rsidP="0095690B">
            <w:pPr>
              <w:rPr>
                <w:lang w:val="pt-PT"/>
              </w:rPr>
            </w:pPr>
            <w:r>
              <w:rPr>
                <w:lang w:val="pt-PT"/>
              </w:rPr>
              <w:t>350 – 500;</w:t>
            </w:r>
          </w:p>
        </w:tc>
      </w:tr>
      <w:tr w:rsidR="00F72023" w:rsidRPr="001D67F3" w14:paraId="1C791773" w14:textId="77777777" w:rsidTr="0095690B">
        <w:tc>
          <w:tcPr>
            <w:tcW w:w="1922" w:type="pct"/>
          </w:tcPr>
          <w:p w14:paraId="2C902ECA" w14:textId="7D947A99" w:rsidR="00F72023" w:rsidRPr="00D14769" w:rsidRDefault="00F72023" w:rsidP="0014323E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 xml:space="preserve">dentifique </w:t>
            </w:r>
            <w:r w:rsidR="0014323E">
              <w:rPr>
                <w:lang w:val="pt-PT"/>
              </w:rPr>
              <w:t xml:space="preserve">em que </w:t>
            </w:r>
            <w:r w:rsidR="0014323E" w:rsidRPr="0014323E">
              <w:rPr>
                <w:i/>
                <w:lang w:val="pt-PT"/>
              </w:rPr>
              <w:t>frames</w:t>
            </w:r>
            <w:r w:rsidR="0014323E">
              <w:rPr>
                <w:lang w:val="pt-PT"/>
              </w:rPr>
              <w:t xml:space="preserve"> foram </w:t>
            </w:r>
            <w:r w:rsidR="00F2062C">
              <w:rPr>
                <w:lang w:val="pt-PT"/>
              </w:rPr>
              <w:t>criados</w:t>
            </w:r>
            <w:r w:rsidR="0014323E">
              <w:rPr>
                <w:lang w:val="pt-PT"/>
              </w:rPr>
              <w:t xml:space="preserve"> efeitos de zoom</w:t>
            </w:r>
            <w:r w:rsidR="00932E64">
              <w:rPr>
                <w:lang w:val="pt-PT"/>
              </w:rPr>
              <w:t xml:space="preserve"> (mínimo: 1)</w:t>
            </w:r>
          </w:p>
        </w:tc>
        <w:tc>
          <w:tcPr>
            <w:tcW w:w="3078" w:type="pct"/>
            <w:gridSpan w:val="2"/>
          </w:tcPr>
          <w:p w14:paraId="325FB395" w14:textId="6C35190E" w:rsidR="00F72023" w:rsidRPr="00D14769" w:rsidRDefault="00DA1F98" w:rsidP="0095690B">
            <w:pPr>
              <w:rPr>
                <w:lang w:val="pt-PT"/>
              </w:rPr>
            </w:pPr>
            <w:r>
              <w:rPr>
                <w:lang w:val="pt-PT"/>
              </w:rPr>
              <w:t>25</w:t>
            </w:r>
            <w:r w:rsidR="0046663B">
              <w:rPr>
                <w:lang w:val="pt-PT"/>
              </w:rPr>
              <w:t xml:space="preserve">0 – </w:t>
            </w:r>
            <w:r>
              <w:rPr>
                <w:lang w:val="pt-PT"/>
              </w:rPr>
              <w:t>35</w:t>
            </w:r>
            <w:r w:rsidR="0046663B">
              <w:rPr>
                <w:lang w:val="pt-PT"/>
              </w:rPr>
              <w:t>0; 50</w:t>
            </w:r>
            <w:r w:rsidR="0032344F">
              <w:rPr>
                <w:lang w:val="pt-PT"/>
              </w:rPr>
              <w:t>0</w:t>
            </w:r>
            <w:r w:rsidR="0046663B">
              <w:rPr>
                <w:lang w:val="pt-PT"/>
              </w:rPr>
              <w:t xml:space="preserve"> – 7</w:t>
            </w:r>
            <w:r w:rsidR="0032344F">
              <w:rPr>
                <w:lang w:val="pt-PT"/>
              </w:rPr>
              <w:t>00</w:t>
            </w:r>
            <w:r>
              <w:rPr>
                <w:lang w:val="pt-PT"/>
              </w:rPr>
              <w:t xml:space="preserve">; 700 – 800; 800 – 820; 820 – 880; 880 – </w:t>
            </w:r>
            <w:r w:rsidR="005C79E9">
              <w:rPr>
                <w:lang w:val="pt-PT"/>
              </w:rPr>
              <w:t>900; 900 – 940;</w:t>
            </w:r>
          </w:p>
        </w:tc>
      </w:tr>
    </w:tbl>
    <w:p w14:paraId="6C8552B8" w14:textId="77777777" w:rsidR="00F72023" w:rsidRPr="00A57C14" w:rsidRDefault="00F72023" w:rsidP="00F72023">
      <w:pPr>
        <w:rPr>
          <w:lang w:val="pt-PT"/>
        </w:rPr>
      </w:pP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Table to enter Name, Title, and Date"/>
      </w:tblPr>
      <w:tblGrid>
        <w:gridCol w:w="3594"/>
        <w:gridCol w:w="5756"/>
      </w:tblGrid>
      <w:tr w:rsidR="0014323E" w:rsidRPr="00D14769" w14:paraId="4AE194A1" w14:textId="77777777" w:rsidTr="00956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2"/>
          </w:tcPr>
          <w:p w14:paraId="51C342AC" w14:textId="77777777" w:rsidR="0014323E" w:rsidRPr="00D14769" w:rsidRDefault="00E75502" w:rsidP="00E75502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EXTRAS</w:t>
            </w:r>
            <w:r w:rsidR="0014323E">
              <w:rPr>
                <w:lang w:val="pt-PT"/>
              </w:rPr>
              <w:t xml:space="preserve"> (1</w:t>
            </w:r>
            <w:r>
              <w:rPr>
                <w:lang w:val="pt-PT"/>
              </w:rPr>
              <w:t>0</w:t>
            </w:r>
            <w:r w:rsidR="0014323E">
              <w:rPr>
                <w:lang w:val="pt-PT"/>
              </w:rPr>
              <w:t>%)</w:t>
            </w:r>
          </w:p>
        </w:tc>
      </w:tr>
      <w:tr w:rsidR="0014323E" w:rsidRPr="00561053" w14:paraId="28E747D0" w14:textId="77777777" w:rsidTr="0095690B">
        <w:tc>
          <w:tcPr>
            <w:tcW w:w="1922" w:type="pct"/>
          </w:tcPr>
          <w:p w14:paraId="4B0FBDA7" w14:textId="1142E128" w:rsidR="0014323E" w:rsidRPr="00D14769" w:rsidRDefault="00E75502" w:rsidP="0095690B">
            <w:pPr>
              <w:rPr>
                <w:lang w:val="pt-PT"/>
              </w:rPr>
            </w:pPr>
            <w:r>
              <w:rPr>
                <w:lang w:val="pt-PT"/>
              </w:rPr>
              <w:t xml:space="preserve">Descreva aqui elementos extra que </w:t>
            </w:r>
            <w:r w:rsidR="00F2062C">
              <w:rPr>
                <w:lang w:val="pt-PT"/>
              </w:rPr>
              <w:t xml:space="preserve">tenha </w:t>
            </w:r>
            <w:r>
              <w:rPr>
                <w:lang w:val="pt-PT"/>
              </w:rPr>
              <w:t>us</w:t>
            </w:r>
            <w:r w:rsidR="00F2062C">
              <w:rPr>
                <w:lang w:val="pt-PT"/>
              </w:rPr>
              <w:t>ado no seu trabalho (por exemplo, som, conteúdos não lecionados nas aulas, …)</w:t>
            </w:r>
          </w:p>
        </w:tc>
        <w:tc>
          <w:tcPr>
            <w:tcW w:w="3078" w:type="pct"/>
          </w:tcPr>
          <w:p w14:paraId="4AD1FC3C" w14:textId="2E60EFA9" w:rsidR="00596623" w:rsidRDefault="00E577E8" w:rsidP="00596623">
            <w:pPr>
              <w:rPr>
                <w:lang w:val="pt-PT"/>
              </w:rPr>
            </w:pPr>
            <w:r>
              <w:rPr>
                <w:lang w:val="pt-PT"/>
              </w:rPr>
              <w:t>Música durante o filme: “</w:t>
            </w:r>
            <w:r w:rsidR="00BF0E32" w:rsidRPr="00BF0E32">
              <w:rPr>
                <w:lang w:val="pt-PT"/>
              </w:rPr>
              <w:t>L'italiano - Toto Cutugno Video Ufficiale</w:t>
            </w:r>
            <w:r>
              <w:rPr>
                <w:lang w:val="pt-PT"/>
              </w:rPr>
              <w:t>”</w:t>
            </w:r>
          </w:p>
          <w:p w14:paraId="6F2B56A6" w14:textId="31F185F8" w:rsidR="00752C90" w:rsidRDefault="00752C90" w:rsidP="00596623">
            <w:pPr>
              <w:rPr>
                <w:lang w:val="pt-PT"/>
              </w:rPr>
            </w:pPr>
            <w:r>
              <w:rPr>
                <w:lang w:val="pt-PT"/>
              </w:rPr>
              <w:t xml:space="preserve">Sistema de </w:t>
            </w:r>
            <w:r w:rsidRPr="00752C90">
              <w:rPr>
                <w:lang w:val="pt-PT"/>
              </w:rPr>
              <w:t>partículas do</w:t>
            </w:r>
            <w:r>
              <w:rPr>
                <w:lang w:val="pt-PT"/>
              </w:rPr>
              <w:t xml:space="preserve"> </w:t>
            </w:r>
            <w:r w:rsidR="00561053">
              <w:rPr>
                <w:lang w:val="pt-PT"/>
              </w:rPr>
              <w:t>B</w:t>
            </w:r>
            <w:r>
              <w:rPr>
                <w:lang w:val="pt-PT"/>
              </w:rPr>
              <w:t xml:space="preserve">lender para </w:t>
            </w:r>
            <w:r w:rsidR="00561053">
              <w:rPr>
                <w:lang w:val="pt-PT"/>
              </w:rPr>
              <w:t xml:space="preserve">a </w:t>
            </w:r>
            <w:r>
              <w:rPr>
                <w:lang w:val="pt-PT"/>
              </w:rPr>
              <w:t xml:space="preserve">relva e para as folhas das árvores (poucas instâncias devido à alta necessidade de </w:t>
            </w:r>
            <w:r w:rsidR="00E577E8">
              <w:rPr>
                <w:lang w:val="pt-PT"/>
              </w:rPr>
              <w:t>processamento</w:t>
            </w:r>
            <w:r>
              <w:rPr>
                <w:lang w:val="pt-PT"/>
              </w:rPr>
              <w:t>).</w:t>
            </w:r>
          </w:p>
          <w:p w14:paraId="269249AD" w14:textId="77777777" w:rsidR="00463276" w:rsidRDefault="000E33A6" w:rsidP="00596623">
            <w:pPr>
              <w:rPr>
                <w:lang w:val="pt-PT"/>
              </w:rPr>
            </w:pPr>
            <w:r>
              <w:rPr>
                <w:lang w:val="pt-PT"/>
              </w:rPr>
              <w:t>6</w:t>
            </w:r>
            <w:r w:rsidR="00463276">
              <w:rPr>
                <w:lang w:val="pt-PT"/>
              </w:rPr>
              <w:t xml:space="preserve"> câmaras </w:t>
            </w:r>
            <w:r>
              <w:rPr>
                <w:lang w:val="pt-PT"/>
              </w:rPr>
              <w:t>usadas</w:t>
            </w:r>
            <w:r w:rsidR="00463276">
              <w:rPr>
                <w:lang w:val="pt-PT"/>
              </w:rPr>
              <w:t>.</w:t>
            </w:r>
          </w:p>
          <w:p w14:paraId="35EB8F5A" w14:textId="1935E28E" w:rsidR="00561053" w:rsidRPr="00561053" w:rsidRDefault="00561053" w:rsidP="00596623">
            <w:pPr>
              <w:rPr>
                <w:lang w:val="pt-PT"/>
              </w:rPr>
            </w:pPr>
            <w:r>
              <w:rPr>
                <w:lang w:val="pt-PT"/>
              </w:rPr>
              <w:t xml:space="preserve">Obs: </w:t>
            </w:r>
            <w:r w:rsidRPr="00561053">
              <w:rPr>
                <w:lang w:val="pt-PT"/>
              </w:rPr>
              <w:t>Foram apenas adicionadas duas grades devido à incapacidade de modelação e animação com a quantidade de grades no cenário, pois o Blender ficava muito pesado.</w:t>
            </w:r>
          </w:p>
        </w:tc>
      </w:tr>
    </w:tbl>
    <w:p w14:paraId="4BBAC16A" w14:textId="77777777" w:rsidR="0014323E" w:rsidRPr="00A57C14" w:rsidRDefault="0014323E" w:rsidP="0014323E">
      <w:pPr>
        <w:rPr>
          <w:lang w:val="pt-PT"/>
        </w:rPr>
      </w:pPr>
    </w:p>
    <w:sectPr w:rsidR="0014323E" w:rsidRPr="00A57C14">
      <w:headerReference w:type="default" r:id="rId11"/>
      <w:footerReference w:type="default" r:id="rId12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F25795" w14:textId="77777777" w:rsidR="002A3C24" w:rsidRDefault="002A3C24">
      <w:pPr>
        <w:spacing w:after="0" w:line="240" w:lineRule="auto"/>
      </w:pPr>
      <w:r>
        <w:separator/>
      </w:r>
    </w:p>
  </w:endnote>
  <w:endnote w:type="continuationSeparator" w:id="0">
    <w:p w14:paraId="7B5C3613" w14:textId="77777777" w:rsidR="002A3C24" w:rsidRDefault="002A3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30D681" w14:textId="31E3F130" w:rsidR="00D301C6" w:rsidRPr="00D301C6" w:rsidRDefault="00000000">
    <w:pPr>
      <w:pStyle w:val="Rodap"/>
      <w:rPr>
        <w:lang w:val="pt-PT"/>
      </w:rPr>
    </w:pPr>
    <w:sdt>
      <w:sdtPr>
        <w:rPr>
          <w:noProof w:val="0"/>
          <w:lang w:val="pt-PT"/>
        </w:rPr>
        <w:alias w:val="Title"/>
        <w:tag w:val=""/>
        <w:id w:val="2053801605"/>
        <w:placeholder>
          <w:docPart w:val="253245950E524BA3BF4FEF068D9EA50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276758" w:rsidRPr="00D301C6">
          <w:rPr>
            <w:noProof w:val="0"/>
            <w:lang w:val="pt-PT"/>
          </w:rPr>
          <w:t>Fundamentos de Computação Gráfica - 20</w:t>
        </w:r>
        <w:r w:rsidR="0038172A">
          <w:rPr>
            <w:noProof w:val="0"/>
            <w:lang w:val="pt-PT"/>
          </w:rPr>
          <w:t>2</w:t>
        </w:r>
        <w:r w:rsidR="00762200">
          <w:rPr>
            <w:noProof w:val="0"/>
            <w:lang w:val="pt-PT"/>
          </w:rPr>
          <w:t>3</w:t>
        </w:r>
        <w:r w:rsidR="00CF2B00">
          <w:rPr>
            <w:noProof w:val="0"/>
            <w:lang w:val="pt-PT"/>
          </w:rPr>
          <w:t>/202</w:t>
        </w:r>
        <w:r w:rsidR="00762200">
          <w:rPr>
            <w:noProof w:val="0"/>
            <w:lang w:val="pt-PT"/>
          </w:rPr>
          <w:t>4</w:t>
        </w:r>
      </w:sdtContent>
    </w:sdt>
    <w:r w:rsidR="00D301C6" w:rsidRPr="00D301C6">
      <w:rPr>
        <w:noProof w:val="0"/>
      </w:rPr>
      <w:ptab w:relativeTo="margin" w:alignment="right" w:leader="none"/>
    </w:r>
    <w:r w:rsidR="00D301C6">
      <w:rPr>
        <w:noProof w:val="0"/>
      </w:rPr>
      <w:fldChar w:fldCharType="begin"/>
    </w:r>
    <w:r w:rsidR="00D301C6">
      <w:rPr>
        <w:noProof w:val="0"/>
      </w:rPr>
      <w:instrText xml:space="preserve"> PAGE   \* MERGEFORMAT </w:instrText>
    </w:r>
    <w:r w:rsidR="00D301C6">
      <w:rPr>
        <w:noProof w:val="0"/>
      </w:rPr>
      <w:fldChar w:fldCharType="separate"/>
    </w:r>
    <w:r w:rsidR="00F136CE">
      <w:t>1</w:t>
    </w:r>
    <w:r w:rsidR="00D301C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A0B6BA" w14:textId="77777777" w:rsidR="002A3C24" w:rsidRDefault="002A3C24">
      <w:pPr>
        <w:spacing w:after="0" w:line="240" w:lineRule="auto"/>
      </w:pPr>
      <w:r>
        <w:separator/>
      </w:r>
    </w:p>
  </w:footnote>
  <w:footnote w:type="continuationSeparator" w:id="0">
    <w:p w14:paraId="6EA37A17" w14:textId="77777777" w:rsidR="002A3C24" w:rsidRDefault="002A3C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669013" w14:textId="50A9A06E" w:rsidR="00E72282" w:rsidRPr="00E72282" w:rsidRDefault="00E72282" w:rsidP="00E72282">
    <w:pPr>
      <w:pStyle w:val="Cabealho"/>
      <w:jc w:val="center"/>
      <w:rPr>
        <w:b/>
        <w:bCs/>
      </w:rPr>
    </w:pPr>
    <w:r w:rsidRPr="00E72282">
      <w:rPr>
        <w:b/>
        <w:bCs/>
      </w:rPr>
      <w:t>Relatório Final do Trabalho Prático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787987"/>
    <w:multiLevelType w:val="multilevel"/>
    <w:tmpl w:val="DBDC0512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2" w15:restartNumberingAfterBreak="0">
    <w:nsid w:val="657E5D71"/>
    <w:multiLevelType w:val="multilevel"/>
    <w:tmpl w:val="5F92E4C4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num w:numId="1" w16cid:durableId="1258370514">
    <w:abstractNumId w:val="9"/>
  </w:num>
  <w:num w:numId="2" w16cid:durableId="673841574">
    <w:abstractNumId w:val="12"/>
  </w:num>
  <w:num w:numId="3" w16cid:durableId="729961887">
    <w:abstractNumId w:val="12"/>
    <w:lvlOverride w:ilvl="0">
      <w:startOverride w:val="1"/>
    </w:lvlOverride>
  </w:num>
  <w:num w:numId="4" w16cid:durableId="1923224476">
    <w:abstractNumId w:val="10"/>
  </w:num>
  <w:num w:numId="5" w16cid:durableId="1066492891">
    <w:abstractNumId w:val="7"/>
  </w:num>
  <w:num w:numId="6" w16cid:durableId="70590266">
    <w:abstractNumId w:val="6"/>
  </w:num>
  <w:num w:numId="7" w16cid:durableId="490684211">
    <w:abstractNumId w:val="5"/>
  </w:num>
  <w:num w:numId="8" w16cid:durableId="943535761">
    <w:abstractNumId w:val="4"/>
  </w:num>
  <w:num w:numId="9" w16cid:durableId="565990641">
    <w:abstractNumId w:val="8"/>
  </w:num>
  <w:num w:numId="10" w16cid:durableId="662126384">
    <w:abstractNumId w:val="3"/>
  </w:num>
  <w:num w:numId="11" w16cid:durableId="1669207047">
    <w:abstractNumId w:val="2"/>
  </w:num>
  <w:num w:numId="12" w16cid:durableId="2118284658">
    <w:abstractNumId w:val="1"/>
  </w:num>
  <w:num w:numId="13" w16cid:durableId="953291991">
    <w:abstractNumId w:val="0"/>
  </w:num>
  <w:num w:numId="14" w16cid:durableId="13588535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142621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3B7"/>
    <w:rsid w:val="000128BF"/>
    <w:rsid w:val="000133CD"/>
    <w:rsid w:val="000402DE"/>
    <w:rsid w:val="000439D0"/>
    <w:rsid w:val="00055685"/>
    <w:rsid w:val="00083B37"/>
    <w:rsid w:val="000A04A2"/>
    <w:rsid w:val="000A0612"/>
    <w:rsid w:val="000D1E62"/>
    <w:rsid w:val="000E33A6"/>
    <w:rsid w:val="000F7206"/>
    <w:rsid w:val="00103E04"/>
    <w:rsid w:val="0010710E"/>
    <w:rsid w:val="00112ABB"/>
    <w:rsid w:val="00121B80"/>
    <w:rsid w:val="0014323E"/>
    <w:rsid w:val="00145676"/>
    <w:rsid w:val="0016056E"/>
    <w:rsid w:val="001663B7"/>
    <w:rsid w:val="00171658"/>
    <w:rsid w:val="00191653"/>
    <w:rsid w:val="001955B1"/>
    <w:rsid w:val="001A728E"/>
    <w:rsid w:val="001B7D75"/>
    <w:rsid w:val="001C06F8"/>
    <w:rsid w:val="001D0C74"/>
    <w:rsid w:val="001D67F3"/>
    <w:rsid w:val="001E042A"/>
    <w:rsid w:val="00203602"/>
    <w:rsid w:val="00225505"/>
    <w:rsid w:val="002354F6"/>
    <w:rsid w:val="00245FFE"/>
    <w:rsid w:val="00271396"/>
    <w:rsid w:val="00276758"/>
    <w:rsid w:val="00276FDE"/>
    <w:rsid w:val="00296B99"/>
    <w:rsid w:val="002A3383"/>
    <w:rsid w:val="002A3C24"/>
    <w:rsid w:val="002D6D1F"/>
    <w:rsid w:val="002D79CA"/>
    <w:rsid w:val="002E0A33"/>
    <w:rsid w:val="00302666"/>
    <w:rsid w:val="0032344F"/>
    <w:rsid w:val="003312ED"/>
    <w:rsid w:val="00342D99"/>
    <w:rsid w:val="0038172A"/>
    <w:rsid w:val="003818B8"/>
    <w:rsid w:val="00396C9C"/>
    <w:rsid w:val="003B01FC"/>
    <w:rsid w:val="003B268A"/>
    <w:rsid w:val="003C0025"/>
    <w:rsid w:val="003E7C44"/>
    <w:rsid w:val="003F0FC5"/>
    <w:rsid w:val="004018C1"/>
    <w:rsid w:val="004069B2"/>
    <w:rsid w:val="0043264D"/>
    <w:rsid w:val="00433465"/>
    <w:rsid w:val="0043586C"/>
    <w:rsid w:val="00437F1A"/>
    <w:rsid w:val="004453E2"/>
    <w:rsid w:val="00463276"/>
    <w:rsid w:val="0046663B"/>
    <w:rsid w:val="004727F4"/>
    <w:rsid w:val="00480F19"/>
    <w:rsid w:val="0048271C"/>
    <w:rsid w:val="004A0A8D"/>
    <w:rsid w:val="004B2B34"/>
    <w:rsid w:val="004B6A8F"/>
    <w:rsid w:val="004C5027"/>
    <w:rsid w:val="004D52E1"/>
    <w:rsid w:val="004E7A78"/>
    <w:rsid w:val="004F48BE"/>
    <w:rsid w:val="00513A8F"/>
    <w:rsid w:val="00520778"/>
    <w:rsid w:val="0052169D"/>
    <w:rsid w:val="005257A6"/>
    <w:rsid w:val="005350DC"/>
    <w:rsid w:val="0054074F"/>
    <w:rsid w:val="00540EF4"/>
    <w:rsid w:val="00546EDC"/>
    <w:rsid w:val="00551B90"/>
    <w:rsid w:val="005520F3"/>
    <w:rsid w:val="00552F25"/>
    <w:rsid w:val="00561053"/>
    <w:rsid w:val="00565B3A"/>
    <w:rsid w:val="00570178"/>
    <w:rsid w:val="00575B92"/>
    <w:rsid w:val="00596623"/>
    <w:rsid w:val="005B0EE5"/>
    <w:rsid w:val="005C79E9"/>
    <w:rsid w:val="005D3739"/>
    <w:rsid w:val="005D4C12"/>
    <w:rsid w:val="005D4DC9"/>
    <w:rsid w:val="005D6EAB"/>
    <w:rsid w:val="005E0069"/>
    <w:rsid w:val="005E080A"/>
    <w:rsid w:val="005F7999"/>
    <w:rsid w:val="006007B1"/>
    <w:rsid w:val="006013B9"/>
    <w:rsid w:val="006115E6"/>
    <w:rsid w:val="00626EDA"/>
    <w:rsid w:val="006635C5"/>
    <w:rsid w:val="0068638C"/>
    <w:rsid w:val="006976CE"/>
    <w:rsid w:val="006B6C3D"/>
    <w:rsid w:val="006D6F04"/>
    <w:rsid w:val="006D7FF8"/>
    <w:rsid w:val="00704472"/>
    <w:rsid w:val="00721B87"/>
    <w:rsid w:val="00752C90"/>
    <w:rsid w:val="00752CA4"/>
    <w:rsid w:val="00762200"/>
    <w:rsid w:val="007634B2"/>
    <w:rsid w:val="007652D0"/>
    <w:rsid w:val="0076559E"/>
    <w:rsid w:val="0078060C"/>
    <w:rsid w:val="00790D31"/>
    <w:rsid w:val="00791457"/>
    <w:rsid w:val="00793527"/>
    <w:rsid w:val="007A0676"/>
    <w:rsid w:val="007A5EC3"/>
    <w:rsid w:val="007C7D9B"/>
    <w:rsid w:val="007D28EB"/>
    <w:rsid w:val="007D3744"/>
    <w:rsid w:val="007F277A"/>
    <w:rsid w:val="007F2C17"/>
    <w:rsid w:val="007F372E"/>
    <w:rsid w:val="007F3B66"/>
    <w:rsid w:val="008057C7"/>
    <w:rsid w:val="00825A5B"/>
    <w:rsid w:val="00834C19"/>
    <w:rsid w:val="00842B5F"/>
    <w:rsid w:val="008434CA"/>
    <w:rsid w:val="00843A50"/>
    <w:rsid w:val="00851FD6"/>
    <w:rsid w:val="00856963"/>
    <w:rsid w:val="00856B33"/>
    <w:rsid w:val="008642A0"/>
    <w:rsid w:val="00873D36"/>
    <w:rsid w:val="00886ACB"/>
    <w:rsid w:val="00897D4C"/>
    <w:rsid w:val="008A7D71"/>
    <w:rsid w:val="008C0D42"/>
    <w:rsid w:val="008C597C"/>
    <w:rsid w:val="008D5E06"/>
    <w:rsid w:val="008D6D77"/>
    <w:rsid w:val="008E63A0"/>
    <w:rsid w:val="00906703"/>
    <w:rsid w:val="009261D3"/>
    <w:rsid w:val="00926DA6"/>
    <w:rsid w:val="00932E64"/>
    <w:rsid w:val="00954BFF"/>
    <w:rsid w:val="0095667C"/>
    <w:rsid w:val="0095690B"/>
    <w:rsid w:val="00964091"/>
    <w:rsid w:val="00977018"/>
    <w:rsid w:val="00977679"/>
    <w:rsid w:val="00977C28"/>
    <w:rsid w:val="009A1FD8"/>
    <w:rsid w:val="009C220C"/>
    <w:rsid w:val="009F0407"/>
    <w:rsid w:val="00A11574"/>
    <w:rsid w:val="00A1730E"/>
    <w:rsid w:val="00A24D1B"/>
    <w:rsid w:val="00A27565"/>
    <w:rsid w:val="00A31731"/>
    <w:rsid w:val="00A51B6C"/>
    <w:rsid w:val="00A57C14"/>
    <w:rsid w:val="00A621CF"/>
    <w:rsid w:val="00A62684"/>
    <w:rsid w:val="00A64E9D"/>
    <w:rsid w:val="00A73BE2"/>
    <w:rsid w:val="00AA316B"/>
    <w:rsid w:val="00AA5AE5"/>
    <w:rsid w:val="00AB5015"/>
    <w:rsid w:val="00AE290D"/>
    <w:rsid w:val="00AF7234"/>
    <w:rsid w:val="00B03AD2"/>
    <w:rsid w:val="00B15D0C"/>
    <w:rsid w:val="00B31CB2"/>
    <w:rsid w:val="00B31FE5"/>
    <w:rsid w:val="00B63C3E"/>
    <w:rsid w:val="00B724B2"/>
    <w:rsid w:val="00B86518"/>
    <w:rsid w:val="00B87C29"/>
    <w:rsid w:val="00B91E73"/>
    <w:rsid w:val="00B96070"/>
    <w:rsid w:val="00BB4BA3"/>
    <w:rsid w:val="00BB51FF"/>
    <w:rsid w:val="00BC1FD2"/>
    <w:rsid w:val="00BC2E37"/>
    <w:rsid w:val="00BC347F"/>
    <w:rsid w:val="00BC79D9"/>
    <w:rsid w:val="00BD0F7D"/>
    <w:rsid w:val="00BF0E32"/>
    <w:rsid w:val="00BF291C"/>
    <w:rsid w:val="00BF36E6"/>
    <w:rsid w:val="00BF5CF3"/>
    <w:rsid w:val="00C13A6D"/>
    <w:rsid w:val="00C14520"/>
    <w:rsid w:val="00C35FDC"/>
    <w:rsid w:val="00C538BE"/>
    <w:rsid w:val="00C707FB"/>
    <w:rsid w:val="00C92C41"/>
    <w:rsid w:val="00CB31F7"/>
    <w:rsid w:val="00CC6F55"/>
    <w:rsid w:val="00CF2B00"/>
    <w:rsid w:val="00D03076"/>
    <w:rsid w:val="00D14769"/>
    <w:rsid w:val="00D23D2A"/>
    <w:rsid w:val="00D301C6"/>
    <w:rsid w:val="00D427B8"/>
    <w:rsid w:val="00D50E0E"/>
    <w:rsid w:val="00D57E3E"/>
    <w:rsid w:val="00D6333E"/>
    <w:rsid w:val="00DA1F98"/>
    <w:rsid w:val="00DB1FF0"/>
    <w:rsid w:val="00DB24CB"/>
    <w:rsid w:val="00DF5013"/>
    <w:rsid w:val="00E01FDD"/>
    <w:rsid w:val="00E04AE0"/>
    <w:rsid w:val="00E213C2"/>
    <w:rsid w:val="00E2706D"/>
    <w:rsid w:val="00E577E8"/>
    <w:rsid w:val="00E72282"/>
    <w:rsid w:val="00E753AC"/>
    <w:rsid w:val="00E75502"/>
    <w:rsid w:val="00E9640A"/>
    <w:rsid w:val="00EB3F20"/>
    <w:rsid w:val="00EC4F0B"/>
    <w:rsid w:val="00EE1A1B"/>
    <w:rsid w:val="00EE4B87"/>
    <w:rsid w:val="00EE6ACD"/>
    <w:rsid w:val="00EF7E07"/>
    <w:rsid w:val="00F06B21"/>
    <w:rsid w:val="00F136CE"/>
    <w:rsid w:val="00F1586E"/>
    <w:rsid w:val="00F2062C"/>
    <w:rsid w:val="00F2152D"/>
    <w:rsid w:val="00F40727"/>
    <w:rsid w:val="00F60AE0"/>
    <w:rsid w:val="00F66577"/>
    <w:rsid w:val="00F72023"/>
    <w:rsid w:val="00F77922"/>
    <w:rsid w:val="00FB1270"/>
    <w:rsid w:val="00FB1BA0"/>
    <w:rsid w:val="00FC7AE0"/>
    <w:rsid w:val="00FD6F98"/>
    <w:rsid w:val="00FD7C7A"/>
    <w:rsid w:val="00FF1CB4"/>
    <w:rsid w:val="00FF65F1"/>
    <w:rsid w:val="00FF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EC3093"/>
  <w15:chartTrackingRefBased/>
  <w15:docId w15:val="{FF7B249F-CF44-4DBF-B531-64F3AC7F9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FC5"/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te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tuloCarter">
    <w:name w:val="Título Caráter"/>
    <w:basedOn w:val="Tipodeletrapredefinidodopargrafo"/>
    <w:link w:val="Ttulo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elacomGrelha">
    <w:name w:val="Table Grid"/>
    <w:basedOn w:val="Tabe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te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tuloCarter">
    <w:name w:val="Subtítulo Caráter"/>
    <w:basedOn w:val="Tipodeletrapredefinidodopargrafo"/>
    <w:link w:val="Subttulo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Ttulo1Carter">
    <w:name w:val="Título 1 Caráter"/>
    <w:basedOn w:val="Tipodeletrapredefinidodopargrafo"/>
    <w:link w:val="Ttulo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ela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TextodoMarcadordePosio">
    <w:name w:val="Placeholder Text"/>
    <w:basedOn w:val="Tipodeletrapredefinidodopargrafo"/>
    <w:uiPriority w:val="99"/>
    <w:semiHidden/>
    <w:rPr>
      <w:color w:val="808080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8D5E06"/>
    <w:rPr>
      <w:b/>
      <w:bCs/>
      <w:color w:val="2E74B5" w:themeColor="accent1" w:themeShade="BF"/>
      <w:sz w:val="24"/>
    </w:rPr>
  </w:style>
  <w:style w:type="paragraph" w:styleId="Listacommarcas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</w:style>
  <w:style w:type="paragraph" w:styleId="Rodap">
    <w:name w:val="footer"/>
    <w:basedOn w:val="Normal"/>
    <w:link w:val="RodapCarte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TabeladeGrelha4-Destaqu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comGrelhaClara">
    <w:name w:val="Grid Table Light"/>
    <w:basedOn w:val="Tabe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ela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nfaseIntensa">
    <w:name w:val="Intense Emphasis"/>
    <w:basedOn w:val="Tipodeletrapredefinidodopargrafo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semiHidden/>
    <w:rsid w:val="008D5E06"/>
    <w:rPr>
      <w:i/>
      <w:iCs/>
      <w:color w:val="2E74B5" w:themeColor="accent1" w:themeShade="BF"/>
    </w:rPr>
  </w:style>
  <w:style w:type="character" w:styleId="RefernciaIntensa">
    <w:name w:val="Intense Reference"/>
    <w:basedOn w:val="Tipodeletrapredefinidodopargrafo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Textodebloco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iperligao">
    <w:name w:val="Hyperlink"/>
    <w:basedOn w:val="Tipodeletrapredefinidodopargrafo"/>
    <w:uiPriority w:val="99"/>
    <w:semiHidden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Tipodeletrapredefinidodopargrafo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anumerada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TabelaSimples4">
    <w:name w:val="Plain Table 4"/>
    <w:basedOn w:val="Tabela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Refdecomentrio">
    <w:name w:val="annotation reference"/>
    <w:basedOn w:val="Tipodeletrapredefinidodopargrafo"/>
    <w:uiPriority w:val="99"/>
    <w:semiHidden/>
    <w:unhideWhenUsed/>
    <w:rsid w:val="00B31FE5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B31FE5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B31FE5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B31FE5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B31FE5"/>
    <w:rPr>
      <w:b/>
      <w:bCs/>
      <w:sz w:val="20"/>
      <w:szCs w:val="20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B31FE5"/>
    <w:pPr>
      <w:spacing w:after="0" w:line="240" w:lineRule="auto"/>
    </w:pPr>
    <w:rPr>
      <w:rFonts w:ascii="Segoe UI" w:hAnsi="Segoe UI" w:cs="Segoe UI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B31FE5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10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esar\AppData\Roaming\Microsoft\Templates\Project%20scope%20report%20(Business%20Blue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53245950E524BA3BF4FEF068D9EA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AE6E70-3722-4E3A-A168-3954F7817585}"/>
      </w:docPartPr>
      <w:docPartBody>
        <w:p w:rsidR="00D707F4" w:rsidRDefault="0032599C">
          <w:r w:rsidRPr="00CA2AB0">
            <w:rPr>
              <w:rStyle w:val="TextodoMarcadordePosio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7C6"/>
    <w:rsid w:val="000439D0"/>
    <w:rsid w:val="00044287"/>
    <w:rsid w:val="00055685"/>
    <w:rsid w:val="000926C6"/>
    <w:rsid w:val="00103E04"/>
    <w:rsid w:val="00142B24"/>
    <w:rsid w:val="0015744F"/>
    <w:rsid w:val="00262CAE"/>
    <w:rsid w:val="002D79CA"/>
    <w:rsid w:val="00306210"/>
    <w:rsid w:val="0032599C"/>
    <w:rsid w:val="003D0AE1"/>
    <w:rsid w:val="003E7C44"/>
    <w:rsid w:val="00450380"/>
    <w:rsid w:val="004E7A78"/>
    <w:rsid w:val="00520778"/>
    <w:rsid w:val="005A7E55"/>
    <w:rsid w:val="005B27C6"/>
    <w:rsid w:val="005F7271"/>
    <w:rsid w:val="006115E6"/>
    <w:rsid w:val="006F04E3"/>
    <w:rsid w:val="006F3A07"/>
    <w:rsid w:val="007636F3"/>
    <w:rsid w:val="007D3744"/>
    <w:rsid w:val="007E3BE5"/>
    <w:rsid w:val="007E79FD"/>
    <w:rsid w:val="00843A50"/>
    <w:rsid w:val="00855626"/>
    <w:rsid w:val="00931CB3"/>
    <w:rsid w:val="00952F7B"/>
    <w:rsid w:val="009A1FD8"/>
    <w:rsid w:val="009D1F23"/>
    <w:rsid w:val="00A2213C"/>
    <w:rsid w:val="00A73BE2"/>
    <w:rsid w:val="00AE7547"/>
    <w:rsid w:val="00AF7234"/>
    <w:rsid w:val="00B3398A"/>
    <w:rsid w:val="00B75886"/>
    <w:rsid w:val="00B91E73"/>
    <w:rsid w:val="00BC347F"/>
    <w:rsid w:val="00BD0F7D"/>
    <w:rsid w:val="00C351BC"/>
    <w:rsid w:val="00C35FDC"/>
    <w:rsid w:val="00CB6ABD"/>
    <w:rsid w:val="00CE5397"/>
    <w:rsid w:val="00D01DDE"/>
    <w:rsid w:val="00D707F4"/>
    <w:rsid w:val="00DC1FF6"/>
    <w:rsid w:val="00E74572"/>
    <w:rsid w:val="00EE68D7"/>
    <w:rsid w:val="00F06B21"/>
    <w:rsid w:val="00F20DB7"/>
    <w:rsid w:val="00FE204B"/>
    <w:rsid w:val="00FF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32599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design).dotx</Template>
  <TotalTime>1519</TotalTime>
  <Pages>4</Pages>
  <Words>1010</Words>
  <Characters>5459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Fundamentos de Computação Gráfica - 2023/2024</vt:lpstr>
      <vt:lpstr>Fundamentos de Computação Gráfica - 2021/2022</vt:lpstr>
    </vt:vector>
  </TitlesOfParts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Fundamentos de Computação Gráfica - 2023/2024</dc:title>
  <dc:subject/>
  <dc:creator>César Páris</dc:creator>
  <cp:keywords/>
  <cp:lastModifiedBy>Pedro Saraiva</cp:lastModifiedBy>
  <cp:revision>127</cp:revision>
  <dcterms:created xsi:type="dcterms:W3CDTF">2023-02-21T16:42:00Z</dcterms:created>
  <dcterms:modified xsi:type="dcterms:W3CDTF">2024-06-19T04:52:00Z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